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CFB27">
      <w:pPr>
        <w:pStyle w:val="31"/>
        <w:jc w:val="center"/>
      </w:pPr>
      <w:r>
        <w:t>Steve Nouri LinkedIn 投放复盘报告</w:t>
      </w:r>
    </w:p>
    <w:p w14:paraId="4C6FAA2C">
      <w:pPr>
        <w:jc w:val="center"/>
      </w:pPr>
      <w:r>
        <w:rPr>
          <w:rFonts w:ascii="微软雅黑" w:hAnsi="微软雅黑"/>
          <w:color w:val="2F5496"/>
          <w:sz w:val="24"/>
        </w:rPr>
        <w:t>数据范围: 2026.5.25 - 6.18</w:t>
      </w:r>
    </w:p>
    <w:p w14:paraId="6B6BCA80"/>
    <w:p w14:paraId="1D09A876">
      <w:pPr>
        <w:pStyle w:val="3"/>
      </w:pPr>
      <w:r>
        <w:rPr>
          <w:rFonts w:ascii="微软雅黑" w:hAnsi="微软雅黑" w:eastAsia="微软雅黑"/>
        </w:rPr>
        <w:t>一、四个时段汇总对比</w:t>
      </w:r>
    </w:p>
    <w:p w14:paraId="7785B3E2">
      <w:pPr>
        <w:spacing w:after="120"/>
      </w:pPr>
      <w:r>
        <w:rPr>
          <w:rFonts w:ascii="微软雅黑" w:hAnsi="微软雅黑" w:eastAsia="微软雅黑"/>
          <w:sz w:val="18"/>
        </w:rPr>
        <w:t>Period-level 查询（用户去重后的真实值）。WEEK3仅4天（6/15-6/18）。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1132"/>
        <w:gridCol w:w="1127"/>
        <w:gridCol w:w="849"/>
        <w:gridCol w:w="1129"/>
        <w:gridCol w:w="1128"/>
        <w:gridCol w:w="867"/>
        <w:gridCol w:w="867"/>
      </w:tblGrid>
      <w:tr w14:paraId="5EA0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2F5496"/>
          </w:tcPr>
          <w:p w14:paraId="0508A5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时段</w:t>
            </w:r>
          </w:p>
        </w:tc>
        <w:tc>
          <w:tcPr>
            <w:tcW w:w="1134" w:type="dxa"/>
            <w:shd w:val="clear" w:color="auto" w:fill="2F5496"/>
          </w:tcPr>
          <w:p w14:paraId="6BF0BC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134" w:type="dxa"/>
            <w:shd w:val="clear" w:color="auto" w:fill="2F5496"/>
          </w:tcPr>
          <w:p w14:paraId="35A656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850" w:type="dxa"/>
            <w:shd w:val="clear" w:color="auto" w:fill="2F5496"/>
          </w:tcPr>
          <w:p w14:paraId="02972F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  <w:tc>
          <w:tcPr>
            <w:tcW w:w="1134" w:type="dxa"/>
            <w:shd w:val="clear" w:color="auto" w:fill="2F5496"/>
          </w:tcPr>
          <w:p w14:paraId="30EB25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页面浏览</w:t>
            </w:r>
          </w:p>
        </w:tc>
        <w:tc>
          <w:tcPr>
            <w:tcW w:w="1134" w:type="dxa"/>
            <w:shd w:val="clear" w:color="auto" w:fill="2F5496"/>
          </w:tcPr>
          <w:p w14:paraId="7AE4D5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平均时长(秒)</w:t>
            </w:r>
          </w:p>
        </w:tc>
        <w:tc>
          <w:tcPr>
            <w:tcW w:w="850" w:type="dxa"/>
            <w:shd w:val="clear" w:color="auto" w:fill="2F5496"/>
          </w:tcPr>
          <w:p w14:paraId="079BAC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参与率</w:t>
            </w:r>
          </w:p>
        </w:tc>
        <w:tc>
          <w:tcPr>
            <w:tcW w:w="850" w:type="dxa"/>
            <w:shd w:val="clear" w:color="auto" w:fill="2F5496"/>
          </w:tcPr>
          <w:p w14:paraId="3FD0D5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跳出率</w:t>
            </w:r>
          </w:p>
        </w:tc>
      </w:tr>
      <w:tr w14:paraId="47ACF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F07AE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发布前基准期 PRE (5/25-5/31)</w:t>
            </w:r>
          </w:p>
        </w:tc>
        <w:tc>
          <w:tcPr>
            <w:tcW w:w="1134" w:type="dxa"/>
          </w:tcPr>
          <w:p w14:paraId="729E94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2,556</w:t>
            </w:r>
          </w:p>
        </w:tc>
        <w:tc>
          <w:tcPr>
            <w:tcW w:w="1134" w:type="dxa"/>
          </w:tcPr>
          <w:p w14:paraId="76BE68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848</w:t>
            </w:r>
          </w:p>
        </w:tc>
        <w:tc>
          <w:tcPr>
            <w:tcW w:w="850" w:type="dxa"/>
          </w:tcPr>
          <w:p w14:paraId="7F9A97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596</w:t>
            </w:r>
          </w:p>
        </w:tc>
        <w:tc>
          <w:tcPr>
            <w:tcW w:w="1134" w:type="dxa"/>
          </w:tcPr>
          <w:p w14:paraId="00C1BE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3,621</w:t>
            </w:r>
          </w:p>
        </w:tc>
        <w:tc>
          <w:tcPr>
            <w:tcW w:w="1134" w:type="dxa"/>
          </w:tcPr>
          <w:p w14:paraId="7C205C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336.8</w:t>
            </w:r>
          </w:p>
        </w:tc>
        <w:tc>
          <w:tcPr>
            <w:tcW w:w="850" w:type="dxa"/>
          </w:tcPr>
          <w:p w14:paraId="528999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43.6%</w:t>
            </w:r>
          </w:p>
        </w:tc>
        <w:tc>
          <w:tcPr>
            <w:tcW w:w="850" w:type="dxa"/>
          </w:tcPr>
          <w:p w14:paraId="52F2D3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56.4%</w:t>
            </w:r>
          </w:p>
        </w:tc>
      </w:tr>
      <w:tr w14:paraId="3A51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2CC"/>
          </w:tcPr>
          <w:p w14:paraId="2C792C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发布后第一周 POST (6/1-6/7)</w:t>
            </w:r>
          </w:p>
        </w:tc>
        <w:tc>
          <w:tcPr>
            <w:tcW w:w="1134" w:type="dxa"/>
            <w:shd w:val="clear" w:color="auto" w:fill="FFF2CC"/>
          </w:tcPr>
          <w:p w14:paraId="7F3A1B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2,337</w:t>
            </w:r>
          </w:p>
        </w:tc>
        <w:tc>
          <w:tcPr>
            <w:tcW w:w="1134" w:type="dxa"/>
            <w:shd w:val="clear" w:color="auto" w:fill="FFF2CC"/>
          </w:tcPr>
          <w:p w14:paraId="4E7D12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894</w:t>
            </w:r>
          </w:p>
        </w:tc>
        <w:tc>
          <w:tcPr>
            <w:tcW w:w="850" w:type="dxa"/>
            <w:shd w:val="clear" w:color="auto" w:fill="FFF2CC"/>
          </w:tcPr>
          <w:p w14:paraId="543962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984</w:t>
            </w:r>
          </w:p>
        </w:tc>
        <w:tc>
          <w:tcPr>
            <w:tcW w:w="1134" w:type="dxa"/>
            <w:shd w:val="clear" w:color="auto" w:fill="FFF2CC"/>
          </w:tcPr>
          <w:p w14:paraId="6D7CE2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4,708</w:t>
            </w:r>
          </w:p>
        </w:tc>
        <w:tc>
          <w:tcPr>
            <w:tcW w:w="1134" w:type="dxa"/>
            <w:shd w:val="clear" w:color="auto" w:fill="FFF2CC"/>
          </w:tcPr>
          <w:p w14:paraId="461CD9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311.1</w:t>
            </w:r>
          </w:p>
        </w:tc>
        <w:tc>
          <w:tcPr>
            <w:tcW w:w="850" w:type="dxa"/>
            <w:shd w:val="clear" w:color="auto" w:fill="FFF2CC"/>
          </w:tcPr>
          <w:p w14:paraId="754668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43.6%</w:t>
            </w:r>
          </w:p>
        </w:tc>
        <w:tc>
          <w:tcPr>
            <w:tcW w:w="850" w:type="dxa"/>
            <w:shd w:val="clear" w:color="auto" w:fill="FFF2CC"/>
          </w:tcPr>
          <w:p w14:paraId="235969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56.4%</w:t>
            </w:r>
          </w:p>
        </w:tc>
      </w:tr>
      <w:tr w14:paraId="2972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C9542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发布后第二周 DECAY (6/8-6/14)</w:t>
            </w:r>
          </w:p>
        </w:tc>
        <w:tc>
          <w:tcPr>
            <w:tcW w:w="1134" w:type="dxa"/>
          </w:tcPr>
          <w:p w14:paraId="263C26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1,862</w:t>
            </w:r>
          </w:p>
        </w:tc>
        <w:tc>
          <w:tcPr>
            <w:tcW w:w="1134" w:type="dxa"/>
          </w:tcPr>
          <w:p w14:paraId="6E03FF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699</w:t>
            </w:r>
          </w:p>
        </w:tc>
        <w:tc>
          <w:tcPr>
            <w:tcW w:w="850" w:type="dxa"/>
          </w:tcPr>
          <w:p w14:paraId="775E8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658</w:t>
            </w:r>
          </w:p>
        </w:tc>
        <w:tc>
          <w:tcPr>
            <w:tcW w:w="1134" w:type="dxa"/>
          </w:tcPr>
          <w:p w14:paraId="0FE362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3,112</w:t>
            </w:r>
          </w:p>
        </w:tc>
        <w:tc>
          <w:tcPr>
            <w:tcW w:w="1134" w:type="dxa"/>
          </w:tcPr>
          <w:p w14:paraId="20AC91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212.3</w:t>
            </w:r>
          </w:p>
        </w:tc>
        <w:tc>
          <w:tcPr>
            <w:tcW w:w="850" w:type="dxa"/>
          </w:tcPr>
          <w:p w14:paraId="0FB0D4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39.3%</w:t>
            </w:r>
          </w:p>
        </w:tc>
        <w:tc>
          <w:tcPr>
            <w:tcW w:w="850" w:type="dxa"/>
          </w:tcPr>
          <w:p w14:paraId="1D036A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60.7%</w:t>
            </w:r>
          </w:p>
        </w:tc>
      </w:tr>
      <w:tr w14:paraId="6E2C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8E5A7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发布后第三周 WEEK3 (6/15-6/18)</w:t>
            </w:r>
          </w:p>
        </w:tc>
        <w:tc>
          <w:tcPr>
            <w:tcW w:w="1134" w:type="dxa"/>
          </w:tcPr>
          <w:p w14:paraId="0B832C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1,484</w:t>
            </w:r>
          </w:p>
        </w:tc>
        <w:tc>
          <w:tcPr>
            <w:tcW w:w="1134" w:type="dxa"/>
          </w:tcPr>
          <w:p w14:paraId="14C612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441</w:t>
            </w:r>
          </w:p>
        </w:tc>
        <w:tc>
          <w:tcPr>
            <w:tcW w:w="850" w:type="dxa"/>
          </w:tcPr>
          <w:p w14:paraId="2D5C84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364</w:t>
            </w:r>
          </w:p>
        </w:tc>
        <w:tc>
          <w:tcPr>
            <w:tcW w:w="1134" w:type="dxa"/>
          </w:tcPr>
          <w:p w14:paraId="08D1D1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2,453</w:t>
            </w:r>
          </w:p>
        </w:tc>
        <w:tc>
          <w:tcPr>
            <w:tcW w:w="1134" w:type="dxa"/>
          </w:tcPr>
          <w:p w14:paraId="51A821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257.1</w:t>
            </w:r>
          </w:p>
        </w:tc>
        <w:tc>
          <w:tcPr>
            <w:tcW w:w="850" w:type="dxa"/>
          </w:tcPr>
          <w:p w14:paraId="438359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37.1%</w:t>
            </w:r>
          </w:p>
        </w:tc>
        <w:tc>
          <w:tcPr>
            <w:tcW w:w="850" w:type="dxa"/>
          </w:tcPr>
          <w:p w14:paraId="1D8976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62.9%</w:t>
            </w:r>
          </w:p>
        </w:tc>
      </w:tr>
      <w:tr w14:paraId="6B24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0B353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POST vs PRE</w:t>
            </w:r>
          </w:p>
        </w:tc>
        <w:tc>
          <w:tcPr>
            <w:tcW w:w="1134" w:type="dxa"/>
          </w:tcPr>
          <w:p w14:paraId="2F11F8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-9%</w:t>
            </w:r>
          </w:p>
        </w:tc>
        <w:tc>
          <w:tcPr>
            <w:tcW w:w="1134" w:type="dxa"/>
          </w:tcPr>
          <w:p w14:paraId="244722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+5%</w:t>
            </w:r>
          </w:p>
        </w:tc>
        <w:tc>
          <w:tcPr>
            <w:tcW w:w="850" w:type="dxa"/>
          </w:tcPr>
          <w:p w14:paraId="76CE01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+65%</w:t>
            </w:r>
          </w:p>
        </w:tc>
        <w:tc>
          <w:tcPr>
            <w:tcW w:w="1134" w:type="dxa"/>
          </w:tcPr>
          <w:p w14:paraId="7DA2D4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+30%</w:t>
            </w:r>
          </w:p>
        </w:tc>
        <w:tc>
          <w:tcPr>
            <w:tcW w:w="1134" w:type="dxa"/>
          </w:tcPr>
          <w:p w14:paraId="0F8492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-8%</w:t>
            </w:r>
          </w:p>
        </w:tc>
        <w:tc>
          <w:tcPr>
            <w:tcW w:w="850" w:type="dxa"/>
          </w:tcPr>
          <w:p w14:paraId="0C9151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+0.0pp</w:t>
            </w:r>
          </w:p>
        </w:tc>
        <w:tc>
          <w:tcPr>
            <w:tcW w:w="850" w:type="dxa"/>
          </w:tcPr>
          <w:p w14:paraId="2B0295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-0.0pp</w:t>
            </w:r>
          </w:p>
        </w:tc>
      </w:tr>
      <w:tr w14:paraId="0002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A6F59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DECAY vs PRE</w:t>
            </w:r>
          </w:p>
        </w:tc>
        <w:tc>
          <w:tcPr>
            <w:tcW w:w="1134" w:type="dxa"/>
          </w:tcPr>
          <w:p w14:paraId="136E8A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-27%</w:t>
            </w:r>
          </w:p>
        </w:tc>
        <w:tc>
          <w:tcPr>
            <w:tcW w:w="1134" w:type="dxa"/>
          </w:tcPr>
          <w:p w14:paraId="2B5D92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-18%</w:t>
            </w:r>
          </w:p>
        </w:tc>
        <w:tc>
          <w:tcPr>
            <w:tcW w:w="850" w:type="dxa"/>
          </w:tcPr>
          <w:p w14:paraId="001DD8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+10%</w:t>
            </w:r>
          </w:p>
        </w:tc>
        <w:tc>
          <w:tcPr>
            <w:tcW w:w="1134" w:type="dxa"/>
          </w:tcPr>
          <w:p w14:paraId="42768E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-14%</w:t>
            </w:r>
          </w:p>
        </w:tc>
        <w:tc>
          <w:tcPr>
            <w:tcW w:w="1134" w:type="dxa"/>
          </w:tcPr>
          <w:p w14:paraId="6D485B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-37%</w:t>
            </w:r>
          </w:p>
        </w:tc>
        <w:tc>
          <w:tcPr>
            <w:tcW w:w="850" w:type="dxa"/>
          </w:tcPr>
          <w:p w14:paraId="276C93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-4.3pp</w:t>
            </w:r>
          </w:p>
        </w:tc>
        <w:tc>
          <w:tcPr>
            <w:tcW w:w="850" w:type="dxa"/>
          </w:tcPr>
          <w:p w14:paraId="6ACBCF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+4.3pp</w:t>
            </w:r>
          </w:p>
        </w:tc>
      </w:tr>
      <w:tr w14:paraId="67F5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EB87E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WEEK3 vs PRE</w:t>
            </w:r>
          </w:p>
        </w:tc>
        <w:tc>
          <w:tcPr>
            <w:tcW w:w="1134" w:type="dxa"/>
          </w:tcPr>
          <w:p w14:paraId="1BA6FB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-42%</w:t>
            </w:r>
          </w:p>
        </w:tc>
        <w:tc>
          <w:tcPr>
            <w:tcW w:w="1134" w:type="dxa"/>
          </w:tcPr>
          <w:p w14:paraId="00B69B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-48%</w:t>
            </w:r>
          </w:p>
        </w:tc>
        <w:tc>
          <w:tcPr>
            <w:tcW w:w="850" w:type="dxa"/>
          </w:tcPr>
          <w:p w14:paraId="75D765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-39%</w:t>
            </w:r>
          </w:p>
        </w:tc>
        <w:tc>
          <w:tcPr>
            <w:tcW w:w="1134" w:type="dxa"/>
          </w:tcPr>
          <w:p w14:paraId="326977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-32%</w:t>
            </w:r>
          </w:p>
        </w:tc>
        <w:tc>
          <w:tcPr>
            <w:tcW w:w="1134" w:type="dxa"/>
          </w:tcPr>
          <w:p w14:paraId="00A28E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-24%</w:t>
            </w:r>
          </w:p>
        </w:tc>
        <w:tc>
          <w:tcPr>
            <w:tcW w:w="850" w:type="dxa"/>
          </w:tcPr>
          <w:p w14:paraId="02F5FA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-6.5pp</w:t>
            </w:r>
          </w:p>
        </w:tc>
        <w:tc>
          <w:tcPr>
            <w:tcW w:w="850" w:type="dxa"/>
          </w:tcPr>
          <w:p w14:paraId="08971B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+6.5pp</w:t>
            </w:r>
          </w:p>
        </w:tc>
      </w:tr>
    </w:tbl>
    <w:p w14:paraId="00E0CA20"/>
    <w:p w14:paraId="66286649">
      <w:pPr>
        <w:pStyle w:val="3"/>
      </w:pPr>
      <w:r>
        <w:rPr>
          <w:rFonts w:ascii="微软雅黑" w:hAnsi="微软雅黑" w:eastAsia="微软雅黑"/>
        </w:rPr>
        <w:t>二、逐日数据明细</w:t>
      </w:r>
    </w:p>
    <w:p w14:paraId="7FD8E70D">
      <w:pPr>
        <w:pStyle w:val="4"/>
      </w:pPr>
      <w:r>
        <w:rPr>
          <w:rFonts w:ascii="微软雅黑" w:hAnsi="微软雅黑" w:eastAsia="微软雅黑"/>
        </w:rPr>
        <w:t>2.1 发布前基准期 PRE (5/25-5/31)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1134"/>
        <w:gridCol w:w="850"/>
        <w:gridCol w:w="1134"/>
        <w:gridCol w:w="1134"/>
        <w:gridCol w:w="850"/>
        <w:gridCol w:w="850"/>
      </w:tblGrid>
      <w:tr w14:paraId="75A0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496"/>
          </w:tcPr>
          <w:p w14:paraId="29590D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134" w:type="dxa"/>
            <w:shd w:val="clear" w:color="auto" w:fill="2F5496"/>
          </w:tcPr>
          <w:p w14:paraId="26DCD1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134" w:type="dxa"/>
            <w:shd w:val="clear" w:color="auto" w:fill="2F5496"/>
          </w:tcPr>
          <w:p w14:paraId="35DE01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850" w:type="dxa"/>
            <w:shd w:val="clear" w:color="auto" w:fill="2F5496"/>
          </w:tcPr>
          <w:p w14:paraId="79D850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  <w:tc>
          <w:tcPr>
            <w:tcW w:w="1134" w:type="dxa"/>
            <w:shd w:val="clear" w:color="auto" w:fill="2F5496"/>
          </w:tcPr>
          <w:p w14:paraId="381DAE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页面浏览</w:t>
            </w:r>
          </w:p>
        </w:tc>
        <w:tc>
          <w:tcPr>
            <w:tcW w:w="1134" w:type="dxa"/>
            <w:shd w:val="clear" w:color="auto" w:fill="2F5496"/>
          </w:tcPr>
          <w:p w14:paraId="2FA46D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平均时长(秒)</w:t>
            </w:r>
          </w:p>
        </w:tc>
        <w:tc>
          <w:tcPr>
            <w:tcW w:w="850" w:type="dxa"/>
            <w:shd w:val="clear" w:color="auto" w:fill="2F5496"/>
          </w:tcPr>
          <w:p w14:paraId="7726DD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参与率</w:t>
            </w:r>
          </w:p>
        </w:tc>
        <w:tc>
          <w:tcPr>
            <w:tcW w:w="850" w:type="dxa"/>
            <w:shd w:val="clear" w:color="auto" w:fill="2F5496"/>
          </w:tcPr>
          <w:p w14:paraId="5684C5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跳出率</w:t>
            </w:r>
          </w:p>
        </w:tc>
      </w:tr>
      <w:tr w14:paraId="5CDFA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5E0E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2026-05-25</w:t>
            </w:r>
          </w:p>
        </w:tc>
        <w:tc>
          <w:tcPr>
            <w:tcW w:w="1134" w:type="dxa"/>
          </w:tcPr>
          <w:p w14:paraId="1BEA92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536</w:t>
            </w:r>
          </w:p>
        </w:tc>
        <w:tc>
          <w:tcPr>
            <w:tcW w:w="1134" w:type="dxa"/>
          </w:tcPr>
          <w:p w14:paraId="0739D5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255</w:t>
            </w:r>
          </w:p>
        </w:tc>
        <w:tc>
          <w:tcPr>
            <w:tcW w:w="850" w:type="dxa"/>
          </w:tcPr>
          <w:p w14:paraId="0937FA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165</w:t>
            </w:r>
          </w:p>
        </w:tc>
        <w:tc>
          <w:tcPr>
            <w:tcW w:w="1134" w:type="dxa"/>
          </w:tcPr>
          <w:p w14:paraId="3D8545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887</w:t>
            </w:r>
          </w:p>
        </w:tc>
        <w:tc>
          <w:tcPr>
            <w:tcW w:w="1134" w:type="dxa"/>
          </w:tcPr>
          <w:p w14:paraId="19F553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285.6</w:t>
            </w:r>
          </w:p>
        </w:tc>
        <w:tc>
          <w:tcPr>
            <w:tcW w:w="850" w:type="dxa"/>
          </w:tcPr>
          <w:p w14:paraId="4F8CFF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48.5%</w:t>
            </w:r>
          </w:p>
        </w:tc>
        <w:tc>
          <w:tcPr>
            <w:tcW w:w="850" w:type="dxa"/>
          </w:tcPr>
          <w:p w14:paraId="2B6E3A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51.5%</w:t>
            </w:r>
          </w:p>
        </w:tc>
      </w:tr>
      <w:tr w14:paraId="1B6DE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5F3D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2026-05-26</w:t>
            </w:r>
          </w:p>
        </w:tc>
        <w:tc>
          <w:tcPr>
            <w:tcW w:w="1134" w:type="dxa"/>
          </w:tcPr>
          <w:p w14:paraId="7AFE99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385</w:t>
            </w:r>
          </w:p>
        </w:tc>
        <w:tc>
          <w:tcPr>
            <w:tcW w:w="1134" w:type="dxa"/>
          </w:tcPr>
          <w:p w14:paraId="6FE8BD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146</w:t>
            </w:r>
          </w:p>
        </w:tc>
        <w:tc>
          <w:tcPr>
            <w:tcW w:w="850" w:type="dxa"/>
          </w:tcPr>
          <w:p w14:paraId="569271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82</w:t>
            </w:r>
          </w:p>
        </w:tc>
        <w:tc>
          <w:tcPr>
            <w:tcW w:w="1134" w:type="dxa"/>
          </w:tcPr>
          <w:p w14:paraId="25D1E5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563</w:t>
            </w:r>
          </w:p>
        </w:tc>
        <w:tc>
          <w:tcPr>
            <w:tcW w:w="1134" w:type="dxa"/>
          </w:tcPr>
          <w:p w14:paraId="477169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244.0</w:t>
            </w:r>
          </w:p>
        </w:tc>
        <w:tc>
          <w:tcPr>
            <w:tcW w:w="850" w:type="dxa"/>
          </w:tcPr>
          <w:p w14:paraId="434790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41.6%</w:t>
            </w:r>
          </w:p>
        </w:tc>
        <w:tc>
          <w:tcPr>
            <w:tcW w:w="850" w:type="dxa"/>
          </w:tcPr>
          <w:p w14:paraId="2A6D42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58.4%</w:t>
            </w:r>
          </w:p>
        </w:tc>
      </w:tr>
      <w:tr w14:paraId="59CA3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7E84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2026-05-27</w:t>
            </w:r>
          </w:p>
        </w:tc>
        <w:tc>
          <w:tcPr>
            <w:tcW w:w="1134" w:type="dxa"/>
          </w:tcPr>
          <w:p w14:paraId="1629F4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438</w:t>
            </w:r>
          </w:p>
        </w:tc>
        <w:tc>
          <w:tcPr>
            <w:tcW w:w="1134" w:type="dxa"/>
          </w:tcPr>
          <w:p w14:paraId="00320B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171</w:t>
            </w:r>
          </w:p>
        </w:tc>
        <w:tc>
          <w:tcPr>
            <w:tcW w:w="850" w:type="dxa"/>
          </w:tcPr>
          <w:p w14:paraId="69771B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w="1134" w:type="dxa"/>
          </w:tcPr>
          <w:p w14:paraId="3193E1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615</w:t>
            </w:r>
          </w:p>
        </w:tc>
        <w:tc>
          <w:tcPr>
            <w:tcW w:w="1134" w:type="dxa"/>
          </w:tcPr>
          <w:p w14:paraId="6843CF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332.1</w:t>
            </w:r>
          </w:p>
        </w:tc>
        <w:tc>
          <w:tcPr>
            <w:tcW w:w="850" w:type="dxa"/>
          </w:tcPr>
          <w:p w14:paraId="2B3B31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45.2%</w:t>
            </w:r>
          </w:p>
        </w:tc>
        <w:tc>
          <w:tcPr>
            <w:tcW w:w="850" w:type="dxa"/>
          </w:tcPr>
          <w:p w14:paraId="5752C7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54.8%</w:t>
            </w:r>
          </w:p>
        </w:tc>
      </w:tr>
      <w:tr w14:paraId="7EC1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4520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2026-05-28</w:t>
            </w:r>
          </w:p>
        </w:tc>
        <w:tc>
          <w:tcPr>
            <w:tcW w:w="1134" w:type="dxa"/>
          </w:tcPr>
          <w:p w14:paraId="76E99B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409</w:t>
            </w:r>
          </w:p>
        </w:tc>
        <w:tc>
          <w:tcPr>
            <w:tcW w:w="1134" w:type="dxa"/>
          </w:tcPr>
          <w:p w14:paraId="7D1C20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165</w:t>
            </w:r>
          </w:p>
        </w:tc>
        <w:tc>
          <w:tcPr>
            <w:tcW w:w="850" w:type="dxa"/>
          </w:tcPr>
          <w:p w14:paraId="5E4A79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67</w:t>
            </w:r>
          </w:p>
        </w:tc>
        <w:tc>
          <w:tcPr>
            <w:tcW w:w="1134" w:type="dxa"/>
          </w:tcPr>
          <w:p w14:paraId="3254CE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574</w:t>
            </w:r>
          </w:p>
        </w:tc>
        <w:tc>
          <w:tcPr>
            <w:tcW w:w="1134" w:type="dxa"/>
          </w:tcPr>
          <w:p w14:paraId="4C8FA2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449.9</w:t>
            </w:r>
          </w:p>
        </w:tc>
        <w:tc>
          <w:tcPr>
            <w:tcW w:w="850" w:type="dxa"/>
          </w:tcPr>
          <w:p w14:paraId="01566B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40.1%</w:t>
            </w:r>
          </w:p>
        </w:tc>
        <w:tc>
          <w:tcPr>
            <w:tcW w:w="850" w:type="dxa"/>
          </w:tcPr>
          <w:p w14:paraId="68BFD2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59.9%</w:t>
            </w:r>
          </w:p>
        </w:tc>
      </w:tr>
      <w:tr w14:paraId="6007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C4C30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2026-05-29</w:t>
            </w:r>
          </w:p>
        </w:tc>
        <w:tc>
          <w:tcPr>
            <w:tcW w:w="1134" w:type="dxa"/>
          </w:tcPr>
          <w:p w14:paraId="2C0564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410</w:t>
            </w:r>
          </w:p>
        </w:tc>
        <w:tc>
          <w:tcPr>
            <w:tcW w:w="1134" w:type="dxa"/>
          </w:tcPr>
          <w:p w14:paraId="2B49C3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173</w:t>
            </w:r>
          </w:p>
        </w:tc>
        <w:tc>
          <w:tcPr>
            <w:tcW w:w="850" w:type="dxa"/>
          </w:tcPr>
          <w:p w14:paraId="4AA165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89</w:t>
            </w:r>
          </w:p>
        </w:tc>
        <w:tc>
          <w:tcPr>
            <w:tcW w:w="1134" w:type="dxa"/>
          </w:tcPr>
          <w:p w14:paraId="3EB8A6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488</w:t>
            </w:r>
          </w:p>
        </w:tc>
        <w:tc>
          <w:tcPr>
            <w:tcW w:w="1134" w:type="dxa"/>
          </w:tcPr>
          <w:p w14:paraId="334BCA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202.8</w:t>
            </w:r>
          </w:p>
        </w:tc>
        <w:tc>
          <w:tcPr>
            <w:tcW w:w="850" w:type="dxa"/>
          </w:tcPr>
          <w:p w14:paraId="5B3594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46.8%</w:t>
            </w:r>
          </w:p>
        </w:tc>
        <w:tc>
          <w:tcPr>
            <w:tcW w:w="850" w:type="dxa"/>
          </w:tcPr>
          <w:p w14:paraId="3FBE55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53.2%</w:t>
            </w:r>
          </w:p>
        </w:tc>
      </w:tr>
      <w:tr w14:paraId="54F20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9412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2026-05-30</w:t>
            </w:r>
          </w:p>
        </w:tc>
        <w:tc>
          <w:tcPr>
            <w:tcW w:w="1134" w:type="dxa"/>
          </w:tcPr>
          <w:p w14:paraId="402F57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195</w:t>
            </w:r>
          </w:p>
        </w:tc>
        <w:tc>
          <w:tcPr>
            <w:tcW w:w="1134" w:type="dxa"/>
          </w:tcPr>
          <w:p w14:paraId="03B929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w="850" w:type="dxa"/>
          </w:tcPr>
          <w:p w14:paraId="73B7D1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134" w:type="dxa"/>
          </w:tcPr>
          <w:p w14:paraId="1332F2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257</w:t>
            </w:r>
          </w:p>
        </w:tc>
        <w:tc>
          <w:tcPr>
            <w:tcW w:w="1134" w:type="dxa"/>
          </w:tcPr>
          <w:p w14:paraId="16C53B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885.4</w:t>
            </w:r>
          </w:p>
        </w:tc>
        <w:tc>
          <w:tcPr>
            <w:tcW w:w="850" w:type="dxa"/>
          </w:tcPr>
          <w:p w14:paraId="1FD711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40.0%</w:t>
            </w:r>
          </w:p>
        </w:tc>
        <w:tc>
          <w:tcPr>
            <w:tcW w:w="850" w:type="dxa"/>
          </w:tcPr>
          <w:p w14:paraId="69DAE7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60.0%</w:t>
            </w:r>
          </w:p>
        </w:tc>
      </w:tr>
      <w:tr w14:paraId="0B99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6DE63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2026-05-31</w:t>
            </w:r>
          </w:p>
        </w:tc>
        <w:tc>
          <w:tcPr>
            <w:tcW w:w="1134" w:type="dxa"/>
          </w:tcPr>
          <w:p w14:paraId="47C346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192</w:t>
            </w:r>
          </w:p>
        </w:tc>
        <w:tc>
          <w:tcPr>
            <w:tcW w:w="1134" w:type="dxa"/>
          </w:tcPr>
          <w:p w14:paraId="586CCC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  <w:tc>
          <w:tcPr>
            <w:tcW w:w="850" w:type="dxa"/>
          </w:tcPr>
          <w:p w14:paraId="5BD534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134" w:type="dxa"/>
          </w:tcPr>
          <w:p w14:paraId="330C2E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237</w:t>
            </w:r>
          </w:p>
        </w:tc>
        <w:tc>
          <w:tcPr>
            <w:tcW w:w="1134" w:type="dxa"/>
          </w:tcPr>
          <w:p w14:paraId="580A49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148.4</w:t>
            </w:r>
          </w:p>
        </w:tc>
        <w:tc>
          <w:tcPr>
            <w:tcW w:w="850" w:type="dxa"/>
          </w:tcPr>
          <w:p w14:paraId="1E9D5C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34.4%</w:t>
            </w:r>
          </w:p>
        </w:tc>
        <w:tc>
          <w:tcPr>
            <w:tcW w:w="850" w:type="dxa"/>
          </w:tcPr>
          <w:p w14:paraId="304A68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65.6%</w:t>
            </w:r>
          </w:p>
        </w:tc>
      </w:tr>
      <w:tr w14:paraId="7472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ECBA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时段合计(去重)</w:t>
            </w:r>
          </w:p>
        </w:tc>
        <w:tc>
          <w:tcPr>
            <w:tcW w:w="1134" w:type="dxa"/>
          </w:tcPr>
          <w:p w14:paraId="7DF62A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2,556</w:t>
            </w:r>
          </w:p>
        </w:tc>
        <w:tc>
          <w:tcPr>
            <w:tcW w:w="1134" w:type="dxa"/>
          </w:tcPr>
          <w:p w14:paraId="7B397F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848</w:t>
            </w:r>
          </w:p>
        </w:tc>
        <w:tc>
          <w:tcPr>
            <w:tcW w:w="850" w:type="dxa"/>
          </w:tcPr>
          <w:p w14:paraId="7CCD13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596</w:t>
            </w:r>
          </w:p>
        </w:tc>
        <w:tc>
          <w:tcPr>
            <w:tcW w:w="1134" w:type="dxa"/>
          </w:tcPr>
          <w:p w14:paraId="1F8A67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3,621</w:t>
            </w:r>
          </w:p>
        </w:tc>
        <w:tc>
          <w:tcPr>
            <w:tcW w:w="1134" w:type="dxa"/>
          </w:tcPr>
          <w:p w14:paraId="7060BE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336.8</w:t>
            </w:r>
          </w:p>
        </w:tc>
        <w:tc>
          <w:tcPr>
            <w:tcW w:w="850" w:type="dxa"/>
          </w:tcPr>
          <w:p w14:paraId="15FF99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43.6%</w:t>
            </w:r>
          </w:p>
        </w:tc>
        <w:tc>
          <w:tcPr>
            <w:tcW w:w="850" w:type="dxa"/>
          </w:tcPr>
          <w:p w14:paraId="3B98AF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56.4%</w:t>
            </w:r>
          </w:p>
        </w:tc>
      </w:tr>
    </w:tbl>
    <w:p w14:paraId="22F4DB49"/>
    <w:p w14:paraId="0286DDF7">
      <w:pPr>
        <w:pStyle w:val="4"/>
      </w:pPr>
      <w:r>
        <w:rPr>
          <w:rFonts w:ascii="微软雅黑" w:hAnsi="微软雅黑" w:eastAsia="微软雅黑"/>
        </w:rPr>
        <w:t>2.2 发布后第一周 POST (6/1-6/7)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1134"/>
        <w:gridCol w:w="850"/>
        <w:gridCol w:w="1134"/>
        <w:gridCol w:w="1134"/>
        <w:gridCol w:w="850"/>
        <w:gridCol w:w="850"/>
      </w:tblGrid>
      <w:tr w14:paraId="6307F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496"/>
          </w:tcPr>
          <w:p w14:paraId="45833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134" w:type="dxa"/>
            <w:shd w:val="clear" w:color="auto" w:fill="2F5496"/>
          </w:tcPr>
          <w:p w14:paraId="619AC3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134" w:type="dxa"/>
            <w:shd w:val="clear" w:color="auto" w:fill="2F5496"/>
          </w:tcPr>
          <w:p w14:paraId="1C1A52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850" w:type="dxa"/>
            <w:shd w:val="clear" w:color="auto" w:fill="2F5496"/>
          </w:tcPr>
          <w:p w14:paraId="27B6BD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  <w:tc>
          <w:tcPr>
            <w:tcW w:w="1134" w:type="dxa"/>
            <w:shd w:val="clear" w:color="auto" w:fill="2F5496"/>
          </w:tcPr>
          <w:p w14:paraId="211199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页面浏览</w:t>
            </w:r>
          </w:p>
        </w:tc>
        <w:tc>
          <w:tcPr>
            <w:tcW w:w="1134" w:type="dxa"/>
            <w:shd w:val="clear" w:color="auto" w:fill="2F5496"/>
          </w:tcPr>
          <w:p w14:paraId="59CE4D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平均时长(秒)</w:t>
            </w:r>
          </w:p>
        </w:tc>
        <w:tc>
          <w:tcPr>
            <w:tcW w:w="850" w:type="dxa"/>
            <w:shd w:val="clear" w:color="auto" w:fill="2F5496"/>
          </w:tcPr>
          <w:p w14:paraId="7D4A99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参与率</w:t>
            </w:r>
          </w:p>
        </w:tc>
        <w:tc>
          <w:tcPr>
            <w:tcW w:w="850" w:type="dxa"/>
            <w:shd w:val="clear" w:color="auto" w:fill="2F5496"/>
          </w:tcPr>
          <w:p w14:paraId="1D91CA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跳出率</w:t>
            </w:r>
          </w:p>
        </w:tc>
      </w:tr>
      <w:tr w14:paraId="2D28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2CC"/>
          </w:tcPr>
          <w:p w14:paraId="6F44FE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2026-06-01 *</w:t>
            </w:r>
          </w:p>
        </w:tc>
        <w:tc>
          <w:tcPr>
            <w:tcW w:w="1134" w:type="dxa"/>
            <w:shd w:val="clear" w:color="auto" w:fill="FFF2CC"/>
          </w:tcPr>
          <w:p w14:paraId="614BE0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426</w:t>
            </w:r>
          </w:p>
        </w:tc>
        <w:tc>
          <w:tcPr>
            <w:tcW w:w="1134" w:type="dxa"/>
            <w:shd w:val="clear" w:color="auto" w:fill="FFF2CC"/>
          </w:tcPr>
          <w:p w14:paraId="0B04A3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263</w:t>
            </w:r>
          </w:p>
        </w:tc>
        <w:tc>
          <w:tcPr>
            <w:tcW w:w="850" w:type="dxa"/>
            <w:shd w:val="clear" w:color="auto" w:fill="FFF2CC"/>
          </w:tcPr>
          <w:p w14:paraId="55464F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174</w:t>
            </w:r>
          </w:p>
        </w:tc>
        <w:tc>
          <w:tcPr>
            <w:tcW w:w="1134" w:type="dxa"/>
            <w:shd w:val="clear" w:color="auto" w:fill="FFF2CC"/>
          </w:tcPr>
          <w:p w14:paraId="1199B6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696</w:t>
            </w:r>
          </w:p>
        </w:tc>
        <w:tc>
          <w:tcPr>
            <w:tcW w:w="1134" w:type="dxa"/>
            <w:shd w:val="clear" w:color="auto" w:fill="FFF2CC"/>
          </w:tcPr>
          <w:p w14:paraId="42A9DE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252.9</w:t>
            </w:r>
          </w:p>
        </w:tc>
        <w:tc>
          <w:tcPr>
            <w:tcW w:w="850" w:type="dxa"/>
            <w:shd w:val="clear" w:color="auto" w:fill="FFF2CC"/>
          </w:tcPr>
          <w:p w14:paraId="106F56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55.2%</w:t>
            </w:r>
          </w:p>
        </w:tc>
        <w:tc>
          <w:tcPr>
            <w:tcW w:w="850" w:type="dxa"/>
            <w:shd w:val="clear" w:color="auto" w:fill="FFF2CC"/>
          </w:tcPr>
          <w:p w14:paraId="113FC8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44.8%</w:t>
            </w:r>
          </w:p>
        </w:tc>
      </w:tr>
      <w:tr w14:paraId="7FE6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4397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2026-06-02</w:t>
            </w:r>
          </w:p>
        </w:tc>
        <w:tc>
          <w:tcPr>
            <w:tcW w:w="1134" w:type="dxa"/>
          </w:tcPr>
          <w:p w14:paraId="240633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452</w:t>
            </w:r>
          </w:p>
        </w:tc>
        <w:tc>
          <w:tcPr>
            <w:tcW w:w="1134" w:type="dxa"/>
          </w:tcPr>
          <w:p w14:paraId="0CC2E6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219</w:t>
            </w:r>
          </w:p>
        </w:tc>
        <w:tc>
          <w:tcPr>
            <w:tcW w:w="850" w:type="dxa"/>
          </w:tcPr>
          <w:p w14:paraId="12D98B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138</w:t>
            </w:r>
          </w:p>
        </w:tc>
        <w:tc>
          <w:tcPr>
            <w:tcW w:w="1134" w:type="dxa"/>
          </w:tcPr>
          <w:p w14:paraId="7FCA3D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771</w:t>
            </w:r>
          </w:p>
        </w:tc>
        <w:tc>
          <w:tcPr>
            <w:tcW w:w="1134" w:type="dxa"/>
          </w:tcPr>
          <w:p w14:paraId="39ABA1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204.9</w:t>
            </w:r>
          </w:p>
        </w:tc>
        <w:tc>
          <w:tcPr>
            <w:tcW w:w="850" w:type="dxa"/>
          </w:tcPr>
          <w:p w14:paraId="115249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50.9%</w:t>
            </w:r>
          </w:p>
        </w:tc>
        <w:tc>
          <w:tcPr>
            <w:tcW w:w="850" w:type="dxa"/>
          </w:tcPr>
          <w:p w14:paraId="12F4BF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49.1%</w:t>
            </w:r>
          </w:p>
        </w:tc>
      </w:tr>
      <w:tr w14:paraId="707F6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BC60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2026-06-03</w:t>
            </w:r>
          </w:p>
        </w:tc>
        <w:tc>
          <w:tcPr>
            <w:tcW w:w="1134" w:type="dxa"/>
          </w:tcPr>
          <w:p w14:paraId="1CF0B0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396</w:t>
            </w:r>
          </w:p>
        </w:tc>
        <w:tc>
          <w:tcPr>
            <w:tcW w:w="1134" w:type="dxa"/>
          </w:tcPr>
          <w:p w14:paraId="1B8843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163</w:t>
            </w:r>
          </w:p>
        </w:tc>
        <w:tc>
          <w:tcPr>
            <w:tcW w:w="850" w:type="dxa"/>
          </w:tcPr>
          <w:p w14:paraId="61C412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145</w:t>
            </w:r>
          </w:p>
        </w:tc>
        <w:tc>
          <w:tcPr>
            <w:tcW w:w="1134" w:type="dxa"/>
          </w:tcPr>
          <w:p w14:paraId="0A593D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654</w:t>
            </w:r>
          </w:p>
        </w:tc>
        <w:tc>
          <w:tcPr>
            <w:tcW w:w="1134" w:type="dxa"/>
          </w:tcPr>
          <w:p w14:paraId="79ECC1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227.4</w:t>
            </w:r>
          </w:p>
        </w:tc>
        <w:tc>
          <w:tcPr>
            <w:tcW w:w="850" w:type="dxa"/>
          </w:tcPr>
          <w:p w14:paraId="5CB05E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38.4%</w:t>
            </w:r>
          </w:p>
        </w:tc>
        <w:tc>
          <w:tcPr>
            <w:tcW w:w="850" w:type="dxa"/>
          </w:tcPr>
          <w:p w14:paraId="50073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61.6%</w:t>
            </w:r>
          </w:p>
        </w:tc>
      </w:tr>
      <w:tr w14:paraId="439DC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DD3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2026-06-04</w:t>
            </w:r>
          </w:p>
        </w:tc>
        <w:tc>
          <w:tcPr>
            <w:tcW w:w="1134" w:type="dxa"/>
          </w:tcPr>
          <w:p w14:paraId="4BD971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421</w:t>
            </w:r>
          </w:p>
        </w:tc>
        <w:tc>
          <w:tcPr>
            <w:tcW w:w="1134" w:type="dxa"/>
          </w:tcPr>
          <w:p w14:paraId="6C480E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156</w:t>
            </w:r>
          </w:p>
        </w:tc>
        <w:tc>
          <w:tcPr>
            <w:tcW w:w="850" w:type="dxa"/>
          </w:tcPr>
          <w:p w14:paraId="37B377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178</w:t>
            </w:r>
          </w:p>
        </w:tc>
        <w:tc>
          <w:tcPr>
            <w:tcW w:w="1134" w:type="dxa"/>
          </w:tcPr>
          <w:p w14:paraId="0B6704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932</w:t>
            </w:r>
          </w:p>
        </w:tc>
        <w:tc>
          <w:tcPr>
            <w:tcW w:w="1134" w:type="dxa"/>
          </w:tcPr>
          <w:p w14:paraId="34EC53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432.4</w:t>
            </w:r>
          </w:p>
        </w:tc>
        <w:tc>
          <w:tcPr>
            <w:tcW w:w="850" w:type="dxa"/>
          </w:tcPr>
          <w:p w14:paraId="75DB56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38.0%</w:t>
            </w:r>
          </w:p>
        </w:tc>
        <w:tc>
          <w:tcPr>
            <w:tcW w:w="850" w:type="dxa"/>
          </w:tcPr>
          <w:p w14:paraId="0A3CF3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62.0%</w:t>
            </w:r>
          </w:p>
        </w:tc>
      </w:tr>
      <w:tr w14:paraId="1C496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F503E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2026-06-05</w:t>
            </w:r>
          </w:p>
        </w:tc>
        <w:tc>
          <w:tcPr>
            <w:tcW w:w="1134" w:type="dxa"/>
          </w:tcPr>
          <w:p w14:paraId="6D5B2F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291</w:t>
            </w:r>
          </w:p>
        </w:tc>
        <w:tc>
          <w:tcPr>
            <w:tcW w:w="1134" w:type="dxa"/>
          </w:tcPr>
          <w:p w14:paraId="24636B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103</w:t>
            </w:r>
          </w:p>
        </w:tc>
        <w:tc>
          <w:tcPr>
            <w:tcW w:w="850" w:type="dxa"/>
          </w:tcPr>
          <w:p w14:paraId="4CE456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119</w:t>
            </w:r>
          </w:p>
        </w:tc>
        <w:tc>
          <w:tcPr>
            <w:tcW w:w="1134" w:type="dxa"/>
          </w:tcPr>
          <w:p w14:paraId="7788C9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932</w:t>
            </w:r>
          </w:p>
        </w:tc>
        <w:tc>
          <w:tcPr>
            <w:tcW w:w="1134" w:type="dxa"/>
          </w:tcPr>
          <w:p w14:paraId="46CE87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673.1</w:t>
            </w:r>
          </w:p>
        </w:tc>
        <w:tc>
          <w:tcPr>
            <w:tcW w:w="850" w:type="dxa"/>
          </w:tcPr>
          <w:p w14:paraId="635121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35.4%</w:t>
            </w:r>
          </w:p>
        </w:tc>
        <w:tc>
          <w:tcPr>
            <w:tcW w:w="850" w:type="dxa"/>
          </w:tcPr>
          <w:p w14:paraId="4FEC6F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64.6%</w:t>
            </w:r>
          </w:p>
        </w:tc>
      </w:tr>
      <w:tr w14:paraId="4FCAD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60D2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2026-06-06</w:t>
            </w:r>
          </w:p>
        </w:tc>
        <w:tc>
          <w:tcPr>
            <w:tcW w:w="1134" w:type="dxa"/>
          </w:tcPr>
          <w:p w14:paraId="689B8C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188</w:t>
            </w:r>
          </w:p>
        </w:tc>
        <w:tc>
          <w:tcPr>
            <w:tcW w:w="1134" w:type="dxa"/>
          </w:tcPr>
          <w:p w14:paraId="3BF6D4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103</w:t>
            </w:r>
          </w:p>
        </w:tc>
        <w:tc>
          <w:tcPr>
            <w:tcW w:w="850" w:type="dxa"/>
          </w:tcPr>
          <w:p w14:paraId="0C8D22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148</w:t>
            </w:r>
          </w:p>
        </w:tc>
        <w:tc>
          <w:tcPr>
            <w:tcW w:w="1134" w:type="dxa"/>
          </w:tcPr>
          <w:p w14:paraId="0D1A68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408</w:t>
            </w:r>
          </w:p>
        </w:tc>
        <w:tc>
          <w:tcPr>
            <w:tcW w:w="1134" w:type="dxa"/>
          </w:tcPr>
          <w:p w14:paraId="47C536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179.8</w:t>
            </w:r>
          </w:p>
        </w:tc>
        <w:tc>
          <w:tcPr>
            <w:tcW w:w="850" w:type="dxa"/>
          </w:tcPr>
          <w:p w14:paraId="21617A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40.4%</w:t>
            </w:r>
          </w:p>
        </w:tc>
        <w:tc>
          <w:tcPr>
            <w:tcW w:w="850" w:type="dxa"/>
          </w:tcPr>
          <w:p w14:paraId="6A8E86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59.6%</w:t>
            </w:r>
          </w:p>
        </w:tc>
      </w:tr>
      <w:tr w14:paraId="4F7E0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C644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2026-06-07</w:t>
            </w:r>
          </w:p>
        </w:tc>
        <w:tc>
          <w:tcPr>
            <w:tcW w:w="1134" w:type="dxa"/>
          </w:tcPr>
          <w:p w14:paraId="52C121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171</w:t>
            </w:r>
          </w:p>
        </w:tc>
        <w:tc>
          <w:tcPr>
            <w:tcW w:w="1134" w:type="dxa"/>
          </w:tcPr>
          <w:p w14:paraId="7D7E65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  <w:tc>
          <w:tcPr>
            <w:tcW w:w="850" w:type="dxa"/>
          </w:tcPr>
          <w:p w14:paraId="031AE3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82</w:t>
            </w:r>
          </w:p>
        </w:tc>
        <w:tc>
          <w:tcPr>
            <w:tcW w:w="1134" w:type="dxa"/>
          </w:tcPr>
          <w:p w14:paraId="3A3FE9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315</w:t>
            </w:r>
          </w:p>
        </w:tc>
        <w:tc>
          <w:tcPr>
            <w:tcW w:w="1134" w:type="dxa"/>
          </w:tcPr>
          <w:p w14:paraId="5D685F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146.0</w:t>
            </w:r>
          </w:p>
        </w:tc>
        <w:tc>
          <w:tcPr>
            <w:tcW w:w="850" w:type="dxa"/>
          </w:tcPr>
          <w:p w14:paraId="41722C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36.3%</w:t>
            </w:r>
          </w:p>
        </w:tc>
        <w:tc>
          <w:tcPr>
            <w:tcW w:w="850" w:type="dxa"/>
          </w:tcPr>
          <w:p w14:paraId="4DED4A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63.7%</w:t>
            </w:r>
          </w:p>
        </w:tc>
      </w:tr>
      <w:tr w14:paraId="24E2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C6AE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时段合计(去重)</w:t>
            </w:r>
          </w:p>
        </w:tc>
        <w:tc>
          <w:tcPr>
            <w:tcW w:w="1134" w:type="dxa"/>
          </w:tcPr>
          <w:p w14:paraId="02C526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2,337</w:t>
            </w:r>
          </w:p>
        </w:tc>
        <w:tc>
          <w:tcPr>
            <w:tcW w:w="1134" w:type="dxa"/>
          </w:tcPr>
          <w:p w14:paraId="3428D9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894</w:t>
            </w:r>
          </w:p>
        </w:tc>
        <w:tc>
          <w:tcPr>
            <w:tcW w:w="850" w:type="dxa"/>
          </w:tcPr>
          <w:p w14:paraId="7D609F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984</w:t>
            </w:r>
          </w:p>
        </w:tc>
        <w:tc>
          <w:tcPr>
            <w:tcW w:w="1134" w:type="dxa"/>
          </w:tcPr>
          <w:p w14:paraId="55BEFF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4,708</w:t>
            </w:r>
          </w:p>
        </w:tc>
        <w:tc>
          <w:tcPr>
            <w:tcW w:w="1134" w:type="dxa"/>
          </w:tcPr>
          <w:p w14:paraId="218D38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311.1</w:t>
            </w:r>
          </w:p>
        </w:tc>
        <w:tc>
          <w:tcPr>
            <w:tcW w:w="850" w:type="dxa"/>
          </w:tcPr>
          <w:p w14:paraId="56E093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43.6%</w:t>
            </w:r>
          </w:p>
        </w:tc>
        <w:tc>
          <w:tcPr>
            <w:tcW w:w="850" w:type="dxa"/>
          </w:tcPr>
          <w:p w14:paraId="5874CB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56.4%</w:t>
            </w:r>
          </w:p>
        </w:tc>
      </w:tr>
    </w:tbl>
    <w:p w14:paraId="380CDE5F">
      <w:pPr>
        <w:spacing w:after="120"/>
      </w:pPr>
      <w:r>
        <w:rPr>
          <w:rFonts w:ascii="微软雅黑" w:hAnsi="微软雅黑" w:eastAsia="微软雅黑"/>
          <w:sz w:val="16"/>
        </w:rPr>
        <w:t>* 6/1为Steve Nouri帖子发布日，LinkedIn流量爆发峰值</w:t>
      </w:r>
    </w:p>
    <w:p w14:paraId="1456B419"/>
    <w:p w14:paraId="5DAB6C22">
      <w:pPr>
        <w:pStyle w:val="4"/>
      </w:pPr>
      <w:r>
        <w:rPr>
          <w:rFonts w:ascii="微软雅黑" w:hAnsi="微软雅黑" w:eastAsia="微软雅黑"/>
        </w:rPr>
        <w:t>2.3 发布后第二周 DECAY (6/8-6/14)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1134"/>
        <w:gridCol w:w="850"/>
        <w:gridCol w:w="1134"/>
        <w:gridCol w:w="1134"/>
        <w:gridCol w:w="850"/>
        <w:gridCol w:w="850"/>
      </w:tblGrid>
      <w:tr w14:paraId="64FC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496"/>
          </w:tcPr>
          <w:p w14:paraId="763EA5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134" w:type="dxa"/>
            <w:shd w:val="clear" w:color="auto" w:fill="2F5496"/>
          </w:tcPr>
          <w:p w14:paraId="07BA3C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134" w:type="dxa"/>
            <w:shd w:val="clear" w:color="auto" w:fill="2F5496"/>
          </w:tcPr>
          <w:p w14:paraId="4DC145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850" w:type="dxa"/>
            <w:shd w:val="clear" w:color="auto" w:fill="2F5496"/>
          </w:tcPr>
          <w:p w14:paraId="75F7AB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  <w:tc>
          <w:tcPr>
            <w:tcW w:w="1134" w:type="dxa"/>
            <w:shd w:val="clear" w:color="auto" w:fill="2F5496"/>
          </w:tcPr>
          <w:p w14:paraId="322E18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页面浏览</w:t>
            </w:r>
          </w:p>
        </w:tc>
        <w:tc>
          <w:tcPr>
            <w:tcW w:w="1134" w:type="dxa"/>
            <w:shd w:val="clear" w:color="auto" w:fill="2F5496"/>
          </w:tcPr>
          <w:p w14:paraId="037201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平均时长(秒)</w:t>
            </w:r>
          </w:p>
        </w:tc>
        <w:tc>
          <w:tcPr>
            <w:tcW w:w="850" w:type="dxa"/>
            <w:shd w:val="clear" w:color="auto" w:fill="2F5496"/>
          </w:tcPr>
          <w:p w14:paraId="11F810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参与率</w:t>
            </w:r>
          </w:p>
        </w:tc>
        <w:tc>
          <w:tcPr>
            <w:tcW w:w="850" w:type="dxa"/>
            <w:shd w:val="clear" w:color="auto" w:fill="2F5496"/>
          </w:tcPr>
          <w:p w14:paraId="566CDF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跳出率</w:t>
            </w:r>
          </w:p>
        </w:tc>
      </w:tr>
      <w:tr w14:paraId="1BB4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9F61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2026-06-08</w:t>
            </w:r>
          </w:p>
        </w:tc>
        <w:tc>
          <w:tcPr>
            <w:tcW w:w="1134" w:type="dxa"/>
          </w:tcPr>
          <w:p w14:paraId="7BC6AB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333</w:t>
            </w:r>
          </w:p>
        </w:tc>
        <w:tc>
          <w:tcPr>
            <w:tcW w:w="1134" w:type="dxa"/>
          </w:tcPr>
          <w:p w14:paraId="0F0AFD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165</w:t>
            </w:r>
          </w:p>
        </w:tc>
        <w:tc>
          <w:tcPr>
            <w:tcW w:w="850" w:type="dxa"/>
          </w:tcPr>
          <w:p w14:paraId="48E154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205</w:t>
            </w:r>
          </w:p>
        </w:tc>
        <w:tc>
          <w:tcPr>
            <w:tcW w:w="1134" w:type="dxa"/>
          </w:tcPr>
          <w:p w14:paraId="62F740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1,274</w:t>
            </w:r>
          </w:p>
        </w:tc>
        <w:tc>
          <w:tcPr>
            <w:tcW w:w="1134" w:type="dxa"/>
          </w:tcPr>
          <w:p w14:paraId="1E4E1B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476.1</w:t>
            </w:r>
          </w:p>
        </w:tc>
        <w:tc>
          <w:tcPr>
            <w:tcW w:w="850" w:type="dxa"/>
          </w:tcPr>
          <w:p w14:paraId="51AF7C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54.4%</w:t>
            </w:r>
          </w:p>
        </w:tc>
        <w:tc>
          <w:tcPr>
            <w:tcW w:w="850" w:type="dxa"/>
          </w:tcPr>
          <w:p w14:paraId="644B48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45.6%</w:t>
            </w:r>
          </w:p>
        </w:tc>
      </w:tr>
      <w:tr w14:paraId="3512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EF8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2026-06-09</w:t>
            </w:r>
          </w:p>
        </w:tc>
        <w:tc>
          <w:tcPr>
            <w:tcW w:w="1134" w:type="dxa"/>
          </w:tcPr>
          <w:p w14:paraId="262559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330</w:t>
            </w:r>
          </w:p>
        </w:tc>
        <w:tc>
          <w:tcPr>
            <w:tcW w:w="1134" w:type="dxa"/>
          </w:tcPr>
          <w:p w14:paraId="21931D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163</w:t>
            </w:r>
          </w:p>
        </w:tc>
        <w:tc>
          <w:tcPr>
            <w:tcW w:w="850" w:type="dxa"/>
          </w:tcPr>
          <w:p w14:paraId="33A16D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  <w:tc>
          <w:tcPr>
            <w:tcW w:w="1134" w:type="dxa"/>
          </w:tcPr>
          <w:p w14:paraId="68FFE3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412</w:t>
            </w:r>
          </w:p>
        </w:tc>
        <w:tc>
          <w:tcPr>
            <w:tcW w:w="1134" w:type="dxa"/>
          </w:tcPr>
          <w:p w14:paraId="781616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140.0</w:t>
            </w:r>
          </w:p>
        </w:tc>
        <w:tc>
          <w:tcPr>
            <w:tcW w:w="850" w:type="dxa"/>
          </w:tcPr>
          <w:p w14:paraId="2BEC64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38.2%</w:t>
            </w:r>
          </w:p>
        </w:tc>
        <w:tc>
          <w:tcPr>
            <w:tcW w:w="850" w:type="dxa"/>
          </w:tcPr>
          <w:p w14:paraId="2BBEBA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61.8%</w:t>
            </w:r>
          </w:p>
        </w:tc>
      </w:tr>
      <w:tr w14:paraId="66EA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9E204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2026-06-10</w:t>
            </w:r>
          </w:p>
        </w:tc>
        <w:tc>
          <w:tcPr>
            <w:tcW w:w="1134" w:type="dxa"/>
          </w:tcPr>
          <w:p w14:paraId="4937D4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303</w:t>
            </w:r>
          </w:p>
        </w:tc>
        <w:tc>
          <w:tcPr>
            <w:tcW w:w="1134" w:type="dxa"/>
          </w:tcPr>
          <w:p w14:paraId="1AC86F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125</w:t>
            </w:r>
          </w:p>
        </w:tc>
        <w:tc>
          <w:tcPr>
            <w:tcW w:w="850" w:type="dxa"/>
          </w:tcPr>
          <w:p w14:paraId="60550D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  <w:tc>
          <w:tcPr>
            <w:tcW w:w="1134" w:type="dxa"/>
          </w:tcPr>
          <w:p w14:paraId="6E7247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308</w:t>
            </w:r>
          </w:p>
        </w:tc>
        <w:tc>
          <w:tcPr>
            <w:tcW w:w="1134" w:type="dxa"/>
          </w:tcPr>
          <w:p w14:paraId="55BC63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151.5</w:t>
            </w:r>
          </w:p>
        </w:tc>
        <w:tc>
          <w:tcPr>
            <w:tcW w:w="850" w:type="dxa"/>
          </w:tcPr>
          <w:p w14:paraId="5B5D03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36.3%</w:t>
            </w:r>
          </w:p>
        </w:tc>
        <w:tc>
          <w:tcPr>
            <w:tcW w:w="850" w:type="dxa"/>
          </w:tcPr>
          <w:p w14:paraId="661520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63.7%</w:t>
            </w:r>
          </w:p>
        </w:tc>
      </w:tr>
      <w:tr w14:paraId="7B49A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3D07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2026-06-11</w:t>
            </w:r>
          </w:p>
        </w:tc>
        <w:tc>
          <w:tcPr>
            <w:tcW w:w="1134" w:type="dxa"/>
          </w:tcPr>
          <w:p w14:paraId="00C816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305</w:t>
            </w:r>
          </w:p>
        </w:tc>
        <w:tc>
          <w:tcPr>
            <w:tcW w:w="1134" w:type="dxa"/>
          </w:tcPr>
          <w:p w14:paraId="412228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133</w:t>
            </w:r>
          </w:p>
        </w:tc>
        <w:tc>
          <w:tcPr>
            <w:tcW w:w="850" w:type="dxa"/>
          </w:tcPr>
          <w:p w14:paraId="0F9BE0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  <w:tc>
          <w:tcPr>
            <w:tcW w:w="1134" w:type="dxa"/>
          </w:tcPr>
          <w:p w14:paraId="6335B1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458</w:t>
            </w:r>
          </w:p>
        </w:tc>
        <w:tc>
          <w:tcPr>
            <w:tcW w:w="1134" w:type="dxa"/>
          </w:tcPr>
          <w:p w14:paraId="7B0AAE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191.5</w:t>
            </w:r>
          </w:p>
        </w:tc>
        <w:tc>
          <w:tcPr>
            <w:tcW w:w="850" w:type="dxa"/>
          </w:tcPr>
          <w:p w14:paraId="60538F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42.0%</w:t>
            </w:r>
          </w:p>
        </w:tc>
        <w:tc>
          <w:tcPr>
            <w:tcW w:w="850" w:type="dxa"/>
          </w:tcPr>
          <w:p w14:paraId="4AB58B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58.0%</w:t>
            </w:r>
          </w:p>
        </w:tc>
      </w:tr>
      <w:tr w14:paraId="4275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928B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2026-06-12</w:t>
            </w:r>
          </w:p>
        </w:tc>
        <w:tc>
          <w:tcPr>
            <w:tcW w:w="1134" w:type="dxa"/>
          </w:tcPr>
          <w:p w14:paraId="63ADAF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303</w:t>
            </w:r>
          </w:p>
        </w:tc>
        <w:tc>
          <w:tcPr>
            <w:tcW w:w="1134" w:type="dxa"/>
          </w:tcPr>
          <w:p w14:paraId="3A4677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134</w:t>
            </w:r>
          </w:p>
        </w:tc>
        <w:tc>
          <w:tcPr>
            <w:tcW w:w="850" w:type="dxa"/>
          </w:tcPr>
          <w:p w14:paraId="46E3D8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103</w:t>
            </w:r>
          </w:p>
        </w:tc>
        <w:tc>
          <w:tcPr>
            <w:tcW w:w="1134" w:type="dxa"/>
          </w:tcPr>
          <w:p w14:paraId="274242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382</w:t>
            </w:r>
          </w:p>
        </w:tc>
        <w:tc>
          <w:tcPr>
            <w:tcW w:w="1134" w:type="dxa"/>
          </w:tcPr>
          <w:p w14:paraId="59CD4F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163.2</w:t>
            </w:r>
          </w:p>
        </w:tc>
        <w:tc>
          <w:tcPr>
            <w:tcW w:w="850" w:type="dxa"/>
          </w:tcPr>
          <w:p w14:paraId="5431AD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33.7%</w:t>
            </w:r>
          </w:p>
        </w:tc>
        <w:tc>
          <w:tcPr>
            <w:tcW w:w="850" w:type="dxa"/>
          </w:tcPr>
          <w:p w14:paraId="097EF3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66.3%</w:t>
            </w:r>
          </w:p>
        </w:tc>
      </w:tr>
      <w:tr w14:paraId="6E83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50EE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2026-06-13</w:t>
            </w:r>
          </w:p>
        </w:tc>
        <w:tc>
          <w:tcPr>
            <w:tcW w:w="1134" w:type="dxa"/>
          </w:tcPr>
          <w:p w14:paraId="0B35D6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158</w:t>
            </w:r>
          </w:p>
        </w:tc>
        <w:tc>
          <w:tcPr>
            <w:tcW w:w="1134" w:type="dxa"/>
          </w:tcPr>
          <w:p w14:paraId="6BA3E7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67</w:t>
            </w:r>
          </w:p>
        </w:tc>
        <w:tc>
          <w:tcPr>
            <w:tcW w:w="850" w:type="dxa"/>
          </w:tcPr>
          <w:p w14:paraId="7C7D7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134" w:type="dxa"/>
          </w:tcPr>
          <w:p w14:paraId="2D5B03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176</w:t>
            </w:r>
          </w:p>
        </w:tc>
        <w:tc>
          <w:tcPr>
            <w:tcW w:w="1134" w:type="dxa"/>
          </w:tcPr>
          <w:p w14:paraId="0FF16E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148.0</w:t>
            </w:r>
          </w:p>
        </w:tc>
        <w:tc>
          <w:tcPr>
            <w:tcW w:w="850" w:type="dxa"/>
          </w:tcPr>
          <w:p w14:paraId="730CD9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33.5%</w:t>
            </w:r>
          </w:p>
        </w:tc>
        <w:tc>
          <w:tcPr>
            <w:tcW w:w="850" w:type="dxa"/>
          </w:tcPr>
          <w:p w14:paraId="7AA4F3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66.5%</w:t>
            </w:r>
          </w:p>
        </w:tc>
      </w:tr>
      <w:tr w14:paraId="0EDC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E7D3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2026-06-14</w:t>
            </w:r>
          </w:p>
        </w:tc>
        <w:tc>
          <w:tcPr>
            <w:tcW w:w="1134" w:type="dxa"/>
          </w:tcPr>
          <w:p w14:paraId="340E91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134</w:t>
            </w:r>
          </w:p>
        </w:tc>
        <w:tc>
          <w:tcPr>
            <w:tcW w:w="1134" w:type="dxa"/>
          </w:tcPr>
          <w:p w14:paraId="1787F9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w="850" w:type="dxa"/>
          </w:tcPr>
          <w:p w14:paraId="56403D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1134" w:type="dxa"/>
          </w:tcPr>
          <w:p w14:paraId="5B3B00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102</w:t>
            </w:r>
          </w:p>
        </w:tc>
        <w:tc>
          <w:tcPr>
            <w:tcW w:w="1134" w:type="dxa"/>
          </w:tcPr>
          <w:p w14:paraId="12693B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99.9</w:t>
            </w:r>
          </w:p>
        </w:tc>
        <w:tc>
          <w:tcPr>
            <w:tcW w:w="850" w:type="dxa"/>
          </w:tcPr>
          <w:p w14:paraId="237241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23.9%</w:t>
            </w:r>
          </w:p>
        </w:tc>
        <w:tc>
          <w:tcPr>
            <w:tcW w:w="850" w:type="dxa"/>
          </w:tcPr>
          <w:p w14:paraId="1792AA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76.1%</w:t>
            </w:r>
          </w:p>
        </w:tc>
      </w:tr>
      <w:tr w14:paraId="2ABE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9597E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时段合计(去重)</w:t>
            </w:r>
          </w:p>
        </w:tc>
        <w:tc>
          <w:tcPr>
            <w:tcW w:w="1134" w:type="dxa"/>
          </w:tcPr>
          <w:p w14:paraId="7B0347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1,862</w:t>
            </w:r>
          </w:p>
        </w:tc>
        <w:tc>
          <w:tcPr>
            <w:tcW w:w="1134" w:type="dxa"/>
          </w:tcPr>
          <w:p w14:paraId="15DB4B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699</w:t>
            </w:r>
          </w:p>
        </w:tc>
        <w:tc>
          <w:tcPr>
            <w:tcW w:w="850" w:type="dxa"/>
          </w:tcPr>
          <w:p w14:paraId="73915C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658</w:t>
            </w:r>
          </w:p>
        </w:tc>
        <w:tc>
          <w:tcPr>
            <w:tcW w:w="1134" w:type="dxa"/>
          </w:tcPr>
          <w:p w14:paraId="601A7C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3,112</w:t>
            </w:r>
          </w:p>
        </w:tc>
        <w:tc>
          <w:tcPr>
            <w:tcW w:w="1134" w:type="dxa"/>
          </w:tcPr>
          <w:p w14:paraId="2F62FD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212.3</w:t>
            </w:r>
          </w:p>
        </w:tc>
        <w:tc>
          <w:tcPr>
            <w:tcW w:w="850" w:type="dxa"/>
          </w:tcPr>
          <w:p w14:paraId="7B6457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39.3%</w:t>
            </w:r>
          </w:p>
        </w:tc>
        <w:tc>
          <w:tcPr>
            <w:tcW w:w="850" w:type="dxa"/>
          </w:tcPr>
          <w:p w14:paraId="0629E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60.7%</w:t>
            </w:r>
          </w:p>
        </w:tc>
      </w:tr>
    </w:tbl>
    <w:p w14:paraId="4256F580"/>
    <w:p w14:paraId="4D32B7D2">
      <w:pPr>
        <w:pStyle w:val="4"/>
      </w:pPr>
      <w:r>
        <w:rPr>
          <w:rFonts w:ascii="微软雅黑" w:hAnsi="微软雅黑" w:eastAsia="微软雅黑"/>
        </w:rPr>
        <w:t>2.4 发布后第三周 WEEK3 (6/15-6/18)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1134"/>
        <w:gridCol w:w="850"/>
        <w:gridCol w:w="1134"/>
        <w:gridCol w:w="1134"/>
        <w:gridCol w:w="850"/>
        <w:gridCol w:w="850"/>
      </w:tblGrid>
      <w:tr w14:paraId="2C90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496"/>
          </w:tcPr>
          <w:p w14:paraId="5FFB9B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134" w:type="dxa"/>
            <w:shd w:val="clear" w:color="auto" w:fill="2F5496"/>
          </w:tcPr>
          <w:p w14:paraId="0530D9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134" w:type="dxa"/>
            <w:shd w:val="clear" w:color="auto" w:fill="2F5496"/>
          </w:tcPr>
          <w:p w14:paraId="253A1A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850" w:type="dxa"/>
            <w:shd w:val="clear" w:color="auto" w:fill="2F5496"/>
          </w:tcPr>
          <w:p w14:paraId="37A3E1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  <w:tc>
          <w:tcPr>
            <w:tcW w:w="1134" w:type="dxa"/>
            <w:shd w:val="clear" w:color="auto" w:fill="2F5496"/>
          </w:tcPr>
          <w:p w14:paraId="3EA711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页面浏览</w:t>
            </w:r>
          </w:p>
        </w:tc>
        <w:tc>
          <w:tcPr>
            <w:tcW w:w="1134" w:type="dxa"/>
            <w:shd w:val="clear" w:color="auto" w:fill="2F5496"/>
          </w:tcPr>
          <w:p w14:paraId="196F8B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平均时长(秒)</w:t>
            </w:r>
          </w:p>
        </w:tc>
        <w:tc>
          <w:tcPr>
            <w:tcW w:w="850" w:type="dxa"/>
            <w:shd w:val="clear" w:color="auto" w:fill="2F5496"/>
          </w:tcPr>
          <w:p w14:paraId="1F3AAE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参与率</w:t>
            </w:r>
          </w:p>
        </w:tc>
        <w:tc>
          <w:tcPr>
            <w:tcW w:w="850" w:type="dxa"/>
            <w:shd w:val="clear" w:color="auto" w:fill="2F5496"/>
          </w:tcPr>
          <w:p w14:paraId="7A3075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跳出率</w:t>
            </w:r>
          </w:p>
        </w:tc>
      </w:tr>
      <w:tr w14:paraId="7D5A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F841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2026-06-15</w:t>
            </w:r>
          </w:p>
        </w:tc>
        <w:tc>
          <w:tcPr>
            <w:tcW w:w="1134" w:type="dxa"/>
          </w:tcPr>
          <w:p w14:paraId="566175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337</w:t>
            </w:r>
          </w:p>
        </w:tc>
        <w:tc>
          <w:tcPr>
            <w:tcW w:w="1134" w:type="dxa"/>
          </w:tcPr>
          <w:p w14:paraId="42833B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136</w:t>
            </w:r>
          </w:p>
        </w:tc>
        <w:tc>
          <w:tcPr>
            <w:tcW w:w="850" w:type="dxa"/>
          </w:tcPr>
          <w:p w14:paraId="7B213C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92</w:t>
            </w:r>
          </w:p>
        </w:tc>
        <w:tc>
          <w:tcPr>
            <w:tcW w:w="1134" w:type="dxa"/>
          </w:tcPr>
          <w:p w14:paraId="5E6633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625</w:t>
            </w:r>
          </w:p>
        </w:tc>
        <w:tc>
          <w:tcPr>
            <w:tcW w:w="1134" w:type="dxa"/>
          </w:tcPr>
          <w:p w14:paraId="781C53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314.0</w:t>
            </w:r>
          </w:p>
        </w:tc>
        <w:tc>
          <w:tcPr>
            <w:tcW w:w="850" w:type="dxa"/>
          </w:tcPr>
          <w:p w14:paraId="2C2C79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40.9%</w:t>
            </w:r>
          </w:p>
        </w:tc>
        <w:tc>
          <w:tcPr>
            <w:tcW w:w="850" w:type="dxa"/>
          </w:tcPr>
          <w:p w14:paraId="304EE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59.1%</w:t>
            </w:r>
          </w:p>
        </w:tc>
      </w:tr>
      <w:tr w14:paraId="5BC1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A386A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2026-06-16</w:t>
            </w:r>
          </w:p>
        </w:tc>
        <w:tc>
          <w:tcPr>
            <w:tcW w:w="1134" w:type="dxa"/>
          </w:tcPr>
          <w:p w14:paraId="0E1034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418</w:t>
            </w:r>
          </w:p>
        </w:tc>
        <w:tc>
          <w:tcPr>
            <w:tcW w:w="1134" w:type="dxa"/>
          </w:tcPr>
          <w:p w14:paraId="33705C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157</w:t>
            </w:r>
          </w:p>
        </w:tc>
        <w:tc>
          <w:tcPr>
            <w:tcW w:w="850" w:type="dxa"/>
          </w:tcPr>
          <w:p w14:paraId="6BFAAF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118</w:t>
            </w:r>
          </w:p>
        </w:tc>
        <w:tc>
          <w:tcPr>
            <w:tcW w:w="1134" w:type="dxa"/>
          </w:tcPr>
          <w:p w14:paraId="490039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566</w:t>
            </w:r>
          </w:p>
        </w:tc>
        <w:tc>
          <w:tcPr>
            <w:tcW w:w="1134" w:type="dxa"/>
          </w:tcPr>
          <w:p w14:paraId="57DF43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213.4</w:t>
            </w:r>
          </w:p>
        </w:tc>
        <w:tc>
          <w:tcPr>
            <w:tcW w:w="850" w:type="dxa"/>
          </w:tcPr>
          <w:p w14:paraId="58A790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33.5%</w:t>
            </w:r>
          </w:p>
        </w:tc>
        <w:tc>
          <w:tcPr>
            <w:tcW w:w="850" w:type="dxa"/>
          </w:tcPr>
          <w:p w14:paraId="6AD94F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66.5%</w:t>
            </w:r>
          </w:p>
        </w:tc>
      </w:tr>
      <w:tr w14:paraId="6646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E24B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2026-06-17</w:t>
            </w:r>
          </w:p>
        </w:tc>
        <w:tc>
          <w:tcPr>
            <w:tcW w:w="1134" w:type="dxa"/>
          </w:tcPr>
          <w:p w14:paraId="421BD6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361</w:t>
            </w:r>
          </w:p>
        </w:tc>
        <w:tc>
          <w:tcPr>
            <w:tcW w:w="1134" w:type="dxa"/>
          </w:tcPr>
          <w:p w14:paraId="0FA167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130</w:t>
            </w:r>
          </w:p>
        </w:tc>
        <w:tc>
          <w:tcPr>
            <w:tcW w:w="850" w:type="dxa"/>
          </w:tcPr>
          <w:p w14:paraId="7E92EF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86</w:t>
            </w:r>
          </w:p>
        </w:tc>
        <w:tc>
          <w:tcPr>
            <w:tcW w:w="1134" w:type="dxa"/>
          </w:tcPr>
          <w:p w14:paraId="600A4C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548</w:t>
            </w:r>
          </w:p>
        </w:tc>
        <w:tc>
          <w:tcPr>
            <w:tcW w:w="1134" w:type="dxa"/>
          </w:tcPr>
          <w:p w14:paraId="30A310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220.2</w:t>
            </w:r>
          </w:p>
        </w:tc>
        <w:tc>
          <w:tcPr>
            <w:tcW w:w="850" w:type="dxa"/>
          </w:tcPr>
          <w:p w14:paraId="163549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39.6%</w:t>
            </w:r>
          </w:p>
        </w:tc>
        <w:tc>
          <w:tcPr>
            <w:tcW w:w="850" w:type="dxa"/>
          </w:tcPr>
          <w:p w14:paraId="168128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60.4%</w:t>
            </w:r>
          </w:p>
        </w:tc>
      </w:tr>
      <w:tr w14:paraId="44924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3A8F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2026-06-18</w:t>
            </w:r>
          </w:p>
        </w:tc>
        <w:tc>
          <w:tcPr>
            <w:tcW w:w="1134" w:type="dxa"/>
          </w:tcPr>
          <w:p w14:paraId="0FB3F1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366</w:t>
            </w:r>
          </w:p>
        </w:tc>
        <w:tc>
          <w:tcPr>
            <w:tcW w:w="1134" w:type="dxa"/>
          </w:tcPr>
          <w:p w14:paraId="15D6CF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123</w:t>
            </w:r>
          </w:p>
        </w:tc>
        <w:tc>
          <w:tcPr>
            <w:tcW w:w="850" w:type="dxa"/>
          </w:tcPr>
          <w:p w14:paraId="28CF85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w="1134" w:type="dxa"/>
          </w:tcPr>
          <w:p w14:paraId="380537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714</w:t>
            </w:r>
          </w:p>
        </w:tc>
        <w:tc>
          <w:tcPr>
            <w:tcW w:w="1134" w:type="dxa"/>
          </w:tcPr>
          <w:p w14:paraId="4E0F2D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292.4</w:t>
            </w:r>
          </w:p>
        </w:tc>
        <w:tc>
          <w:tcPr>
            <w:tcW w:w="850" w:type="dxa"/>
          </w:tcPr>
          <w:p w14:paraId="70F7B9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35.2%</w:t>
            </w:r>
          </w:p>
        </w:tc>
        <w:tc>
          <w:tcPr>
            <w:tcW w:w="850" w:type="dxa"/>
          </w:tcPr>
          <w:p w14:paraId="6F9EA3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64.8%</w:t>
            </w:r>
          </w:p>
        </w:tc>
      </w:tr>
      <w:tr w14:paraId="0110D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D8E36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时段合计(去重)</w:t>
            </w:r>
          </w:p>
        </w:tc>
        <w:tc>
          <w:tcPr>
            <w:tcW w:w="1134" w:type="dxa"/>
          </w:tcPr>
          <w:p w14:paraId="5A675F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1,484</w:t>
            </w:r>
          </w:p>
        </w:tc>
        <w:tc>
          <w:tcPr>
            <w:tcW w:w="1134" w:type="dxa"/>
          </w:tcPr>
          <w:p w14:paraId="71817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441</w:t>
            </w:r>
          </w:p>
        </w:tc>
        <w:tc>
          <w:tcPr>
            <w:tcW w:w="850" w:type="dxa"/>
          </w:tcPr>
          <w:p w14:paraId="001715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364</w:t>
            </w:r>
          </w:p>
        </w:tc>
        <w:tc>
          <w:tcPr>
            <w:tcW w:w="1134" w:type="dxa"/>
          </w:tcPr>
          <w:p w14:paraId="21D780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2,453</w:t>
            </w:r>
          </w:p>
        </w:tc>
        <w:tc>
          <w:tcPr>
            <w:tcW w:w="1134" w:type="dxa"/>
          </w:tcPr>
          <w:p w14:paraId="400469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257.1</w:t>
            </w:r>
          </w:p>
        </w:tc>
        <w:tc>
          <w:tcPr>
            <w:tcW w:w="850" w:type="dxa"/>
          </w:tcPr>
          <w:p w14:paraId="797E4C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37.1%</w:t>
            </w:r>
          </w:p>
        </w:tc>
        <w:tc>
          <w:tcPr>
            <w:tcW w:w="850" w:type="dxa"/>
          </w:tcPr>
          <w:p w14:paraId="19653A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62.9%</w:t>
            </w:r>
          </w:p>
        </w:tc>
      </w:tr>
    </w:tbl>
    <w:p w14:paraId="571453BB"/>
    <w:p w14:paraId="793CEE20">
      <w:pPr>
        <w:pStyle w:val="3"/>
      </w:pPr>
      <w:r>
        <w:rPr>
          <w:rFonts w:ascii="微软雅黑" w:hAnsi="微软雅黑" w:eastAsia="微软雅黑"/>
        </w:rPr>
        <w:t>三、流量来源分析</w:t>
      </w:r>
    </w:p>
    <w:p w14:paraId="0854C658">
      <w:pPr>
        <w:pStyle w:val="4"/>
      </w:pPr>
      <w:r>
        <w:rPr>
          <w:rFonts w:ascii="微软雅黑" w:hAnsi="微软雅黑" w:eastAsia="微软雅黑"/>
        </w:rPr>
        <w:t>3.1 各时段 TOP 流量来源</w:t>
      </w:r>
    </w:p>
    <w:p w14:paraId="21BE4B5A">
      <w:pPr>
        <w:spacing w:after="120"/>
      </w:pPr>
      <w:r>
        <w:rPr>
          <w:rFonts w:ascii="微软雅黑" w:hAnsi="微软雅黑" w:eastAsia="微软雅黑"/>
          <w:b/>
          <w:sz w:val="20"/>
        </w:rPr>
        <w:t>发布前基准期 PRE (5/25-5/31)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417"/>
        <w:gridCol w:w="1417"/>
        <w:gridCol w:w="1417"/>
      </w:tblGrid>
      <w:tr w14:paraId="386D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2F5496"/>
          </w:tcPr>
          <w:p w14:paraId="32F4AF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来源/媒介</w:t>
            </w:r>
          </w:p>
        </w:tc>
        <w:tc>
          <w:tcPr>
            <w:tcW w:w="1417" w:type="dxa"/>
            <w:shd w:val="clear" w:color="auto" w:fill="2F5496"/>
          </w:tcPr>
          <w:p w14:paraId="788ACD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417" w:type="dxa"/>
            <w:shd w:val="clear" w:color="auto" w:fill="2F5496"/>
          </w:tcPr>
          <w:p w14:paraId="5B0FB5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1417" w:type="dxa"/>
            <w:shd w:val="clear" w:color="auto" w:fill="2F5496"/>
          </w:tcPr>
          <w:p w14:paraId="111739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</w:tr>
      <w:tr w14:paraId="3D5EB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2B23D1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(direct) / (none)</w:t>
            </w:r>
          </w:p>
        </w:tc>
        <w:tc>
          <w:tcPr>
            <w:tcW w:w="1417" w:type="dxa"/>
          </w:tcPr>
          <w:p w14:paraId="6FA35B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1,358</w:t>
            </w:r>
          </w:p>
        </w:tc>
        <w:tc>
          <w:tcPr>
            <w:tcW w:w="1417" w:type="dxa"/>
          </w:tcPr>
          <w:p w14:paraId="51DE8B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447</w:t>
            </w:r>
          </w:p>
        </w:tc>
        <w:tc>
          <w:tcPr>
            <w:tcW w:w="1417" w:type="dxa"/>
          </w:tcPr>
          <w:p w14:paraId="772E3F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296</w:t>
            </w:r>
          </w:p>
        </w:tc>
      </w:tr>
      <w:tr w14:paraId="02227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5D31B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google / organic</w:t>
            </w:r>
          </w:p>
        </w:tc>
        <w:tc>
          <w:tcPr>
            <w:tcW w:w="1417" w:type="dxa"/>
          </w:tcPr>
          <w:p w14:paraId="204868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255</w:t>
            </w:r>
          </w:p>
        </w:tc>
        <w:tc>
          <w:tcPr>
            <w:tcW w:w="1417" w:type="dxa"/>
          </w:tcPr>
          <w:p w14:paraId="46CFE0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w="1417" w:type="dxa"/>
          </w:tcPr>
          <w:p w14:paraId="361030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 w14:paraId="26C1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F1EEF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youtube.com / referral</w:t>
            </w:r>
          </w:p>
        </w:tc>
        <w:tc>
          <w:tcPr>
            <w:tcW w:w="1417" w:type="dxa"/>
          </w:tcPr>
          <w:p w14:paraId="7CE23A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228</w:t>
            </w:r>
          </w:p>
        </w:tc>
        <w:tc>
          <w:tcPr>
            <w:tcW w:w="1417" w:type="dxa"/>
          </w:tcPr>
          <w:p w14:paraId="55AED2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167</w:t>
            </w:r>
          </w:p>
        </w:tc>
        <w:tc>
          <w:tcPr>
            <w:tcW w:w="1417" w:type="dxa"/>
          </w:tcPr>
          <w:p w14:paraId="5349AF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150</w:t>
            </w:r>
          </w:p>
        </w:tc>
      </w:tr>
      <w:tr w14:paraId="17042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CBDC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open.work.weixin.qq.com / referral</w:t>
            </w:r>
          </w:p>
        </w:tc>
        <w:tc>
          <w:tcPr>
            <w:tcW w:w="1417" w:type="dxa"/>
          </w:tcPr>
          <w:p w14:paraId="655503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170</w:t>
            </w:r>
          </w:p>
        </w:tc>
        <w:tc>
          <w:tcPr>
            <w:tcW w:w="1417" w:type="dxa"/>
          </w:tcPr>
          <w:p w14:paraId="3A8E3B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417" w:type="dxa"/>
          </w:tcPr>
          <w:p w14:paraId="4D496C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226D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89455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weixin110.qq.com / referral</w:t>
            </w:r>
          </w:p>
        </w:tc>
        <w:tc>
          <w:tcPr>
            <w:tcW w:w="1417" w:type="dxa"/>
          </w:tcPr>
          <w:p w14:paraId="221B50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122</w:t>
            </w:r>
          </w:p>
        </w:tc>
        <w:tc>
          <w:tcPr>
            <w:tcW w:w="1417" w:type="dxa"/>
          </w:tcPr>
          <w:p w14:paraId="49B638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w="1417" w:type="dxa"/>
          </w:tcPr>
          <w:p w14:paraId="1EB947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52</w:t>
            </w:r>
          </w:p>
        </w:tc>
      </w:tr>
      <w:tr w14:paraId="03A09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3BA866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checkout.stripe.com / referral</w:t>
            </w:r>
          </w:p>
        </w:tc>
        <w:tc>
          <w:tcPr>
            <w:tcW w:w="1417" w:type="dxa"/>
          </w:tcPr>
          <w:p w14:paraId="6B6028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w="1417" w:type="dxa"/>
          </w:tcPr>
          <w:p w14:paraId="36805E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417" w:type="dxa"/>
          </w:tcPr>
          <w:p w14:paraId="4BA242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4319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2C7311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security.wechat.com / referral</w:t>
            </w:r>
          </w:p>
        </w:tc>
        <w:tc>
          <w:tcPr>
            <w:tcW w:w="1417" w:type="dxa"/>
          </w:tcPr>
          <w:p w14:paraId="67CD87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46</w:t>
            </w:r>
          </w:p>
        </w:tc>
        <w:tc>
          <w:tcPr>
            <w:tcW w:w="1417" w:type="dxa"/>
          </w:tcPr>
          <w:p w14:paraId="4A0F34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417" w:type="dxa"/>
          </w:tcPr>
          <w:p w14:paraId="304715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70C22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0E4135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t.co / referral</w:t>
            </w:r>
          </w:p>
        </w:tc>
        <w:tc>
          <w:tcPr>
            <w:tcW w:w="1417" w:type="dxa"/>
          </w:tcPr>
          <w:p w14:paraId="7B956E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w="1417" w:type="dxa"/>
          </w:tcPr>
          <w:p w14:paraId="4FF6CB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w="1417" w:type="dxa"/>
          </w:tcPr>
          <w:p w14:paraId="77F8D9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</w:tr>
      <w:tr w14:paraId="00112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DD21E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(not set) / (not set)</w:t>
            </w:r>
          </w:p>
        </w:tc>
        <w:tc>
          <w:tcPr>
            <w:tcW w:w="1417" w:type="dxa"/>
          </w:tcPr>
          <w:p w14:paraId="5A6166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w="1417" w:type="dxa"/>
          </w:tcPr>
          <w:p w14:paraId="6C434B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w="1417" w:type="dxa"/>
          </w:tcPr>
          <w:p w14:paraId="24FEAB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2000B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A6303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docs.icoco.ai / referral</w:t>
            </w:r>
          </w:p>
        </w:tc>
        <w:tc>
          <w:tcPr>
            <w:tcW w:w="1417" w:type="dxa"/>
          </w:tcPr>
          <w:p w14:paraId="7C0DA9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417" w:type="dxa"/>
          </w:tcPr>
          <w:p w14:paraId="7186F5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</w:tcPr>
          <w:p w14:paraId="097B18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</w:tbl>
    <w:p w14:paraId="750A850F"/>
    <w:p w14:paraId="6B47EF18">
      <w:pPr>
        <w:spacing w:after="120"/>
      </w:pPr>
      <w:r>
        <w:rPr>
          <w:rFonts w:ascii="微软雅黑" w:hAnsi="微软雅黑" w:eastAsia="微软雅黑"/>
          <w:b/>
          <w:sz w:val="20"/>
        </w:rPr>
        <w:t>发布后第一周 POST (6/1-6/7)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417"/>
        <w:gridCol w:w="1417"/>
        <w:gridCol w:w="1417"/>
      </w:tblGrid>
      <w:tr w14:paraId="3C231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2F5496"/>
          </w:tcPr>
          <w:p w14:paraId="6C3D03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来源/媒介</w:t>
            </w:r>
          </w:p>
        </w:tc>
        <w:tc>
          <w:tcPr>
            <w:tcW w:w="1417" w:type="dxa"/>
            <w:shd w:val="clear" w:color="auto" w:fill="2F5496"/>
          </w:tcPr>
          <w:p w14:paraId="33C2F2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417" w:type="dxa"/>
            <w:shd w:val="clear" w:color="auto" w:fill="2F5496"/>
          </w:tcPr>
          <w:p w14:paraId="320385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1417" w:type="dxa"/>
            <w:shd w:val="clear" w:color="auto" w:fill="2F5496"/>
          </w:tcPr>
          <w:p w14:paraId="2997A2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</w:tr>
      <w:tr w14:paraId="7881C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371F55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(direct) / (none)</w:t>
            </w:r>
          </w:p>
        </w:tc>
        <w:tc>
          <w:tcPr>
            <w:tcW w:w="1417" w:type="dxa"/>
          </w:tcPr>
          <w:p w14:paraId="53EB01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1,227</w:t>
            </w:r>
          </w:p>
        </w:tc>
        <w:tc>
          <w:tcPr>
            <w:tcW w:w="1417" w:type="dxa"/>
          </w:tcPr>
          <w:p w14:paraId="691023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476</w:t>
            </w:r>
          </w:p>
        </w:tc>
        <w:tc>
          <w:tcPr>
            <w:tcW w:w="1417" w:type="dxa"/>
          </w:tcPr>
          <w:p w14:paraId="1ABFD4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533</w:t>
            </w:r>
          </w:p>
        </w:tc>
      </w:tr>
      <w:tr w14:paraId="657F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FF2CC"/>
          </w:tcPr>
          <w:p w14:paraId="6C59FA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linkedin / paid</w:t>
            </w:r>
          </w:p>
        </w:tc>
        <w:tc>
          <w:tcPr>
            <w:tcW w:w="1417" w:type="dxa"/>
            <w:shd w:val="clear" w:color="auto" w:fill="FFF2CC"/>
          </w:tcPr>
          <w:p w14:paraId="06F276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244</w:t>
            </w:r>
          </w:p>
        </w:tc>
        <w:tc>
          <w:tcPr>
            <w:tcW w:w="1417" w:type="dxa"/>
            <w:shd w:val="clear" w:color="auto" w:fill="FFF2CC"/>
          </w:tcPr>
          <w:p w14:paraId="4EDEB8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181</w:t>
            </w:r>
          </w:p>
        </w:tc>
        <w:tc>
          <w:tcPr>
            <w:tcW w:w="1417" w:type="dxa"/>
            <w:shd w:val="clear" w:color="auto" w:fill="FFF2CC"/>
          </w:tcPr>
          <w:p w14:paraId="2270B4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198</w:t>
            </w:r>
          </w:p>
        </w:tc>
      </w:tr>
      <w:tr w14:paraId="76C6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AFD6B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google / organic</w:t>
            </w:r>
          </w:p>
        </w:tc>
        <w:tc>
          <w:tcPr>
            <w:tcW w:w="1417" w:type="dxa"/>
          </w:tcPr>
          <w:p w14:paraId="094DC1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229</w:t>
            </w:r>
          </w:p>
        </w:tc>
        <w:tc>
          <w:tcPr>
            <w:tcW w:w="1417" w:type="dxa"/>
          </w:tcPr>
          <w:p w14:paraId="1B947A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w="1417" w:type="dxa"/>
          </w:tcPr>
          <w:p w14:paraId="4FA81C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</w:tr>
      <w:tr w14:paraId="3B52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0DE95B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weixin110.qq.com / referral</w:t>
            </w:r>
          </w:p>
        </w:tc>
        <w:tc>
          <w:tcPr>
            <w:tcW w:w="1417" w:type="dxa"/>
          </w:tcPr>
          <w:p w14:paraId="6BF678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106</w:t>
            </w:r>
          </w:p>
        </w:tc>
        <w:tc>
          <w:tcPr>
            <w:tcW w:w="1417" w:type="dxa"/>
          </w:tcPr>
          <w:p w14:paraId="1CD144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63</w:t>
            </w:r>
          </w:p>
        </w:tc>
        <w:tc>
          <w:tcPr>
            <w:tcW w:w="1417" w:type="dxa"/>
          </w:tcPr>
          <w:p w14:paraId="33E0C9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</w:tr>
      <w:tr w14:paraId="49791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14BC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z1dvt3.logto.app / referral</w:t>
            </w:r>
          </w:p>
        </w:tc>
        <w:tc>
          <w:tcPr>
            <w:tcW w:w="1417" w:type="dxa"/>
          </w:tcPr>
          <w:p w14:paraId="1F85D9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67</w:t>
            </w:r>
          </w:p>
        </w:tc>
        <w:tc>
          <w:tcPr>
            <w:tcW w:w="1417" w:type="dxa"/>
          </w:tcPr>
          <w:p w14:paraId="179BFD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417" w:type="dxa"/>
          </w:tcPr>
          <w:p w14:paraId="4BE600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B45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20FAED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youtube.com / referral</w:t>
            </w:r>
          </w:p>
        </w:tc>
        <w:tc>
          <w:tcPr>
            <w:tcW w:w="1417" w:type="dxa"/>
          </w:tcPr>
          <w:p w14:paraId="7CE8AF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w="1417" w:type="dxa"/>
          </w:tcPr>
          <w:p w14:paraId="4C076E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w="1417" w:type="dxa"/>
          </w:tcPr>
          <w:p w14:paraId="707585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</w:tr>
      <w:tr w14:paraId="2A22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3C5CBA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github.com / referral</w:t>
            </w:r>
          </w:p>
        </w:tc>
        <w:tc>
          <w:tcPr>
            <w:tcW w:w="1417" w:type="dxa"/>
          </w:tcPr>
          <w:p w14:paraId="2DD2F6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  <w:tc>
          <w:tcPr>
            <w:tcW w:w="1417" w:type="dxa"/>
          </w:tcPr>
          <w:p w14:paraId="39D800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417" w:type="dxa"/>
          </w:tcPr>
          <w:p w14:paraId="2AD2BF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5A661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DE81E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auth.coco.xyz / referral</w:t>
            </w:r>
          </w:p>
        </w:tc>
        <w:tc>
          <w:tcPr>
            <w:tcW w:w="1417" w:type="dxa"/>
          </w:tcPr>
          <w:p w14:paraId="62D3EB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w="1417" w:type="dxa"/>
          </w:tcPr>
          <w:p w14:paraId="09973C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</w:tcPr>
          <w:p w14:paraId="5929D9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24D4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51B1D9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docs.icoco.ai / referral</w:t>
            </w:r>
          </w:p>
        </w:tc>
        <w:tc>
          <w:tcPr>
            <w:tcW w:w="1417" w:type="dxa"/>
          </w:tcPr>
          <w:p w14:paraId="6742D4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w="1417" w:type="dxa"/>
          </w:tcPr>
          <w:p w14:paraId="625424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417" w:type="dxa"/>
          </w:tcPr>
          <w:p w14:paraId="5D48C1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1CF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8A139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twitter / (not set)</w:t>
            </w:r>
          </w:p>
        </w:tc>
        <w:tc>
          <w:tcPr>
            <w:tcW w:w="1417" w:type="dxa"/>
          </w:tcPr>
          <w:p w14:paraId="3F2845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w="1417" w:type="dxa"/>
          </w:tcPr>
          <w:p w14:paraId="371409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</w:tcPr>
          <w:p w14:paraId="26B597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</w:tbl>
    <w:p w14:paraId="36406CE0"/>
    <w:p w14:paraId="21067F80">
      <w:pPr>
        <w:spacing w:after="120"/>
      </w:pPr>
      <w:r>
        <w:rPr>
          <w:rFonts w:ascii="微软雅黑" w:hAnsi="微软雅黑" w:eastAsia="微软雅黑"/>
          <w:b/>
          <w:sz w:val="20"/>
        </w:rPr>
        <w:t>发布后第二周 DECAY (6/8-6/14)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417"/>
        <w:gridCol w:w="1417"/>
        <w:gridCol w:w="1417"/>
      </w:tblGrid>
      <w:tr w14:paraId="45AF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2F5496"/>
          </w:tcPr>
          <w:p w14:paraId="747EE8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来源/媒介</w:t>
            </w:r>
          </w:p>
        </w:tc>
        <w:tc>
          <w:tcPr>
            <w:tcW w:w="1417" w:type="dxa"/>
            <w:shd w:val="clear" w:color="auto" w:fill="2F5496"/>
          </w:tcPr>
          <w:p w14:paraId="74BBB6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417" w:type="dxa"/>
            <w:shd w:val="clear" w:color="auto" w:fill="2F5496"/>
          </w:tcPr>
          <w:p w14:paraId="2ED8F4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1417" w:type="dxa"/>
            <w:shd w:val="clear" w:color="auto" w:fill="2F5496"/>
          </w:tcPr>
          <w:p w14:paraId="1D771F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</w:tr>
      <w:tr w14:paraId="3EBC9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CD48F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(direct) / (none)</w:t>
            </w:r>
          </w:p>
        </w:tc>
        <w:tc>
          <w:tcPr>
            <w:tcW w:w="1417" w:type="dxa"/>
          </w:tcPr>
          <w:p w14:paraId="5988F2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1,038</w:t>
            </w:r>
          </w:p>
        </w:tc>
        <w:tc>
          <w:tcPr>
            <w:tcW w:w="1417" w:type="dxa"/>
          </w:tcPr>
          <w:p w14:paraId="48F95B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467</w:t>
            </w:r>
          </w:p>
        </w:tc>
        <w:tc>
          <w:tcPr>
            <w:tcW w:w="1417" w:type="dxa"/>
          </w:tcPr>
          <w:p w14:paraId="4D0890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462</w:t>
            </w:r>
          </w:p>
        </w:tc>
      </w:tr>
      <w:tr w14:paraId="4694A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631EE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coco.xyz / referral</w:t>
            </w:r>
          </w:p>
        </w:tc>
        <w:tc>
          <w:tcPr>
            <w:tcW w:w="1417" w:type="dxa"/>
          </w:tcPr>
          <w:p w14:paraId="715219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285</w:t>
            </w:r>
          </w:p>
        </w:tc>
        <w:tc>
          <w:tcPr>
            <w:tcW w:w="1417" w:type="dxa"/>
          </w:tcPr>
          <w:p w14:paraId="2F6989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1417" w:type="dxa"/>
          </w:tcPr>
          <w:p w14:paraId="7C171A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74BB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7B36AE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google / organic</w:t>
            </w:r>
          </w:p>
        </w:tc>
        <w:tc>
          <w:tcPr>
            <w:tcW w:w="1417" w:type="dxa"/>
          </w:tcPr>
          <w:p w14:paraId="114325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156</w:t>
            </w:r>
          </w:p>
        </w:tc>
        <w:tc>
          <w:tcPr>
            <w:tcW w:w="1417" w:type="dxa"/>
          </w:tcPr>
          <w:p w14:paraId="513BEA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w="1417" w:type="dxa"/>
          </w:tcPr>
          <w:p w14:paraId="325FAE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  <w:tr w14:paraId="4F0F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097C25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weixin110.qq.com / referral</w:t>
            </w:r>
          </w:p>
        </w:tc>
        <w:tc>
          <w:tcPr>
            <w:tcW w:w="1417" w:type="dxa"/>
          </w:tcPr>
          <w:p w14:paraId="2EDBAC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1417" w:type="dxa"/>
          </w:tcPr>
          <w:p w14:paraId="690AE7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67</w:t>
            </w:r>
          </w:p>
        </w:tc>
        <w:tc>
          <w:tcPr>
            <w:tcW w:w="1417" w:type="dxa"/>
          </w:tcPr>
          <w:p w14:paraId="7C0821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</w:tr>
      <w:tr w14:paraId="4BEC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FF2CC"/>
          </w:tcPr>
          <w:p w14:paraId="0036D7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linkedin / paid</w:t>
            </w:r>
          </w:p>
        </w:tc>
        <w:tc>
          <w:tcPr>
            <w:tcW w:w="1417" w:type="dxa"/>
            <w:shd w:val="clear" w:color="auto" w:fill="FFF2CC"/>
          </w:tcPr>
          <w:p w14:paraId="6032A8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69</w:t>
            </w:r>
          </w:p>
        </w:tc>
        <w:tc>
          <w:tcPr>
            <w:tcW w:w="1417" w:type="dxa"/>
            <w:shd w:val="clear" w:color="auto" w:fill="FFF2CC"/>
          </w:tcPr>
          <w:p w14:paraId="7BE1B5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24</w:t>
            </w:r>
          </w:p>
        </w:tc>
        <w:tc>
          <w:tcPr>
            <w:tcW w:w="1417" w:type="dxa"/>
            <w:shd w:val="clear" w:color="auto" w:fill="FFF2CC"/>
          </w:tcPr>
          <w:p w14:paraId="4FF72C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23</w:t>
            </w:r>
          </w:p>
        </w:tc>
      </w:tr>
      <w:tr w14:paraId="07F77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2AE672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docs.icoco.ai / referral</w:t>
            </w:r>
          </w:p>
        </w:tc>
        <w:tc>
          <w:tcPr>
            <w:tcW w:w="1417" w:type="dxa"/>
          </w:tcPr>
          <w:p w14:paraId="24E0C4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w="1417" w:type="dxa"/>
          </w:tcPr>
          <w:p w14:paraId="4C7AEC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417" w:type="dxa"/>
          </w:tcPr>
          <w:p w14:paraId="346E36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FAD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B33F1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(not set) / (not set)</w:t>
            </w:r>
          </w:p>
        </w:tc>
        <w:tc>
          <w:tcPr>
            <w:tcW w:w="1417" w:type="dxa"/>
          </w:tcPr>
          <w:p w14:paraId="36DE39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417" w:type="dxa"/>
          </w:tcPr>
          <w:p w14:paraId="539B69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417" w:type="dxa"/>
          </w:tcPr>
          <w:p w14:paraId="25A292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432CD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FCC3B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t.co / referral</w:t>
            </w:r>
          </w:p>
        </w:tc>
        <w:tc>
          <w:tcPr>
            <w:tcW w:w="1417" w:type="dxa"/>
          </w:tcPr>
          <w:p w14:paraId="7076A1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417" w:type="dxa"/>
          </w:tcPr>
          <w:p w14:paraId="04593B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417" w:type="dxa"/>
          </w:tcPr>
          <w:p w14:paraId="2C78DB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</w:tr>
      <w:tr w14:paraId="5BB06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B7036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docs.coco.xyz / referral</w:t>
            </w:r>
          </w:p>
        </w:tc>
        <w:tc>
          <w:tcPr>
            <w:tcW w:w="1417" w:type="dxa"/>
          </w:tcPr>
          <w:p w14:paraId="16D70D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417" w:type="dxa"/>
          </w:tcPr>
          <w:p w14:paraId="727159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</w:tcPr>
          <w:p w14:paraId="118920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 w14:paraId="4D8D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705F3F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z1dvt3.logto.app / referral</w:t>
            </w:r>
          </w:p>
        </w:tc>
        <w:tc>
          <w:tcPr>
            <w:tcW w:w="1417" w:type="dxa"/>
          </w:tcPr>
          <w:p w14:paraId="035F02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1417" w:type="dxa"/>
          </w:tcPr>
          <w:p w14:paraId="1D1F0D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417" w:type="dxa"/>
          </w:tcPr>
          <w:p w14:paraId="48E829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 w14:paraId="61DC1DED"/>
    <w:p w14:paraId="3D7588E0">
      <w:pPr>
        <w:spacing w:after="120"/>
      </w:pPr>
      <w:r>
        <w:rPr>
          <w:rFonts w:ascii="微软雅黑" w:hAnsi="微软雅黑" w:eastAsia="微软雅黑"/>
          <w:b/>
          <w:sz w:val="20"/>
        </w:rPr>
        <w:t>发布后第三周 WEEK3 (6/15-6/18)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417"/>
        <w:gridCol w:w="1417"/>
        <w:gridCol w:w="1417"/>
      </w:tblGrid>
      <w:tr w14:paraId="229B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2F5496"/>
          </w:tcPr>
          <w:p w14:paraId="721EB8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来源/媒介</w:t>
            </w:r>
          </w:p>
        </w:tc>
        <w:tc>
          <w:tcPr>
            <w:tcW w:w="1417" w:type="dxa"/>
            <w:shd w:val="clear" w:color="auto" w:fill="2F5496"/>
          </w:tcPr>
          <w:p w14:paraId="507474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417" w:type="dxa"/>
            <w:shd w:val="clear" w:color="auto" w:fill="2F5496"/>
          </w:tcPr>
          <w:p w14:paraId="6EF548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1417" w:type="dxa"/>
            <w:shd w:val="clear" w:color="auto" w:fill="2F5496"/>
          </w:tcPr>
          <w:p w14:paraId="505D33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</w:tr>
      <w:tr w14:paraId="62E91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3C7B2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(direct) / (none)</w:t>
            </w:r>
          </w:p>
        </w:tc>
        <w:tc>
          <w:tcPr>
            <w:tcW w:w="1417" w:type="dxa"/>
          </w:tcPr>
          <w:p w14:paraId="7A727F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999</w:t>
            </w:r>
          </w:p>
        </w:tc>
        <w:tc>
          <w:tcPr>
            <w:tcW w:w="1417" w:type="dxa"/>
          </w:tcPr>
          <w:p w14:paraId="2AAE39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318</w:t>
            </w:r>
          </w:p>
        </w:tc>
        <w:tc>
          <w:tcPr>
            <w:tcW w:w="1417" w:type="dxa"/>
          </w:tcPr>
          <w:p w14:paraId="484067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272</w:t>
            </w:r>
          </w:p>
        </w:tc>
      </w:tr>
      <w:tr w14:paraId="25E3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1E7F8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coco.xyz / referral</w:t>
            </w:r>
          </w:p>
        </w:tc>
        <w:tc>
          <w:tcPr>
            <w:tcW w:w="1417" w:type="dxa"/>
          </w:tcPr>
          <w:p w14:paraId="594284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135</w:t>
            </w:r>
          </w:p>
        </w:tc>
        <w:tc>
          <w:tcPr>
            <w:tcW w:w="1417" w:type="dxa"/>
          </w:tcPr>
          <w:p w14:paraId="126E49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417" w:type="dxa"/>
          </w:tcPr>
          <w:p w14:paraId="0832D1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63C5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86A95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google / organic</w:t>
            </w:r>
          </w:p>
        </w:tc>
        <w:tc>
          <w:tcPr>
            <w:tcW w:w="1417" w:type="dxa"/>
          </w:tcPr>
          <w:p w14:paraId="16598F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82</w:t>
            </w:r>
          </w:p>
        </w:tc>
        <w:tc>
          <w:tcPr>
            <w:tcW w:w="1417" w:type="dxa"/>
          </w:tcPr>
          <w:p w14:paraId="4C1C9D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w="1417" w:type="dxa"/>
          </w:tcPr>
          <w:p w14:paraId="483BC4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</w:tr>
      <w:tr w14:paraId="23EB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FF2CC"/>
          </w:tcPr>
          <w:p w14:paraId="50FCDE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linkedin / paid</w:t>
            </w:r>
          </w:p>
        </w:tc>
        <w:tc>
          <w:tcPr>
            <w:tcW w:w="1417" w:type="dxa"/>
            <w:shd w:val="clear" w:color="auto" w:fill="FFF2CC"/>
          </w:tcPr>
          <w:p w14:paraId="1D9D16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47</w:t>
            </w:r>
          </w:p>
        </w:tc>
        <w:tc>
          <w:tcPr>
            <w:tcW w:w="1417" w:type="dxa"/>
            <w:shd w:val="clear" w:color="auto" w:fill="FFF2CC"/>
          </w:tcPr>
          <w:p w14:paraId="0B6E55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w="1417" w:type="dxa"/>
            <w:shd w:val="clear" w:color="auto" w:fill="FFF2CC"/>
          </w:tcPr>
          <w:p w14:paraId="097F78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</w:tr>
      <w:tr w14:paraId="30D2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63BDF0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weixin110.qq.com / referral</w:t>
            </w:r>
          </w:p>
        </w:tc>
        <w:tc>
          <w:tcPr>
            <w:tcW w:w="1417" w:type="dxa"/>
          </w:tcPr>
          <w:p w14:paraId="7EE901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w="1417" w:type="dxa"/>
          </w:tcPr>
          <w:p w14:paraId="00BCA8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417" w:type="dxa"/>
          </w:tcPr>
          <w:p w14:paraId="52947A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</w:tr>
      <w:tr w14:paraId="02DC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77D15D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icoco.ai / referral</w:t>
            </w:r>
          </w:p>
        </w:tc>
        <w:tc>
          <w:tcPr>
            <w:tcW w:w="1417" w:type="dxa"/>
          </w:tcPr>
          <w:p w14:paraId="249EBC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w="1417" w:type="dxa"/>
          </w:tcPr>
          <w:p w14:paraId="639245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417" w:type="dxa"/>
          </w:tcPr>
          <w:p w14:paraId="6BCACE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494B2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020F2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sigweb3labs.sg.larksuite.com / referral</w:t>
            </w:r>
          </w:p>
        </w:tc>
        <w:tc>
          <w:tcPr>
            <w:tcW w:w="1417" w:type="dxa"/>
          </w:tcPr>
          <w:p w14:paraId="5D4F66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w="1417" w:type="dxa"/>
          </w:tcPr>
          <w:p w14:paraId="167E11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417" w:type="dxa"/>
          </w:tcPr>
          <w:p w14:paraId="12B534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4C3F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41A7A3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(not set) / (not set)</w:t>
            </w:r>
          </w:p>
        </w:tc>
        <w:tc>
          <w:tcPr>
            <w:tcW w:w="1417" w:type="dxa"/>
          </w:tcPr>
          <w:p w14:paraId="426BAD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417" w:type="dxa"/>
          </w:tcPr>
          <w:p w14:paraId="0B8B0E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417" w:type="dxa"/>
          </w:tcPr>
          <w:p w14:paraId="09A0A3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F934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7BDD02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auth.coco.xyz / referral</w:t>
            </w:r>
          </w:p>
        </w:tc>
        <w:tc>
          <w:tcPr>
            <w:tcW w:w="1417" w:type="dxa"/>
          </w:tcPr>
          <w:p w14:paraId="3310F7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417" w:type="dxa"/>
          </w:tcPr>
          <w:p w14:paraId="73F844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417" w:type="dxa"/>
          </w:tcPr>
          <w:p w14:paraId="075631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57D9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D251E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coco-vs-relevance-ai.vercel.app / referral</w:t>
            </w:r>
          </w:p>
        </w:tc>
        <w:tc>
          <w:tcPr>
            <w:tcW w:w="1417" w:type="dxa"/>
          </w:tcPr>
          <w:p w14:paraId="7EBECF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417" w:type="dxa"/>
          </w:tcPr>
          <w:p w14:paraId="7D920A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417" w:type="dxa"/>
          </w:tcPr>
          <w:p w14:paraId="117E29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 w14:paraId="18ACBA42"/>
    <w:p w14:paraId="1C3E4B8A">
      <w:pPr>
        <w:pStyle w:val="4"/>
      </w:pPr>
      <w:r>
        <w:rPr>
          <w:rFonts w:ascii="微软雅黑" w:hAnsi="微软雅黑" w:eastAsia="微软雅黑"/>
        </w:rPr>
        <w:t>3.2 LinkedIn 逐日流量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134"/>
        <w:gridCol w:w="1134"/>
        <w:gridCol w:w="1134"/>
      </w:tblGrid>
      <w:tr w14:paraId="2C76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496"/>
          </w:tcPr>
          <w:p w14:paraId="23D120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835" w:type="dxa"/>
            <w:shd w:val="clear" w:color="auto" w:fill="2F5496"/>
          </w:tcPr>
          <w:p w14:paraId="7788A5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来源/媒介</w:t>
            </w:r>
          </w:p>
        </w:tc>
        <w:tc>
          <w:tcPr>
            <w:tcW w:w="1134" w:type="dxa"/>
            <w:shd w:val="clear" w:color="auto" w:fill="2F5496"/>
          </w:tcPr>
          <w:p w14:paraId="5B4415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134" w:type="dxa"/>
            <w:shd w:val="clear" w:color="auto" w:fill="2F5496"/>
          </w:tcPr>
          <w:p w14:paraId="30E203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1134" w:type="dxa"/>
            <w:shd w:val="clear" w:color="auto" w:fill="2F5496"/>
          </w:tcPr>
          <w:p w14:paraId="5D799A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</w:tr>
      <w:tr w14:paraId="3BA4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15E3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2026-05-27</w:t>
            </w:r>
          </w:p>
        </w:tc>
        <w:tc>
          <w:tcPr>
            <w:tcW w:w="2835" w:type="dxa"/>
          </w:tcPr>
          <w:p w14:paraId="08E32F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(not set)</w:t>
            </w:r>
          </w:p>
        </w:tc>
        <w:tc>
          <w:tcPr>
            <w:tcW w:w="1134" w:type="dxa"/>
          </w:tcPr>
          <w:p w14:paraId="12A167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425E3F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5FBB1A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6905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4760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2026-05-27</w:t>
            </w:r>
          </w:p>
        </w:tc>
        <w:tc>
          <w:tcPr>
            <w:tcW w:w="2835" w:type="dxa"/>
          </w:tcPr>
          <w:p w14:paraId="7688B1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42FEC6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4D99DC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7BF8A5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B771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505F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2026-05-28</w:t>
            </w:r>
          </w:p>
        </w:tc>
        <w:tc>
          <w:tcPr>
            <w:tcW w:w="2835" w:type="dxa"/>
          </w:tcPr>
          <w:p w14:paraId="336CA1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77432B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0F340E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38FEFA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EECD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B19F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2026-05-28</w:t>
            </w:r>
          </w:p>
        </w:tc>
        <w:tc>
          <w:tcPr>
            <w:tcW w:w="2835" w:type="dxa"/>
          </w:tcPr>
          <w:p w14:paraId="152AC4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6B0379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6F0315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2BD52E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0BCE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D930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2026-05-29</w:t>
            </w:r>
          </w:p>
        </w:tc>
        <w:tc>
          <w:tcPr>
            <w:tcW w:w="2835" w:type="dxa"/>
          </w:tcPr>
          <w:p w14:paraId="3573EE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3B4F69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134" w:type="dxa"/>
          </w:tcPr>
          <w:p w14:paraId="6C9B1E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67731A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558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8597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2026-05-29</w:t>
            </w:r>
          </w:p>
        </w:tc>
        <w:tc>
          <w:tcPr>
            <w:tcW w:w="2835" w:type="dxa"/>
          </w:tcPr>
          <w:p w14:paraId="64D9A5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3B58D9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76BBF8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1F2BE8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0FE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8BFF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2026-05-30</w:t>
            </w:r>
          </w:p>
        </w:tc>
        <w:tc>
          <w:tcPr>
            <w:tcW w:w="2835" w:type="dxa"/>
          </w:tcPr>
          <w:p w14:paraId="719E5E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4FC240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09449C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61279B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D98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4AC1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2026-05-31</w:t>
            </w:r>
          </w:p>
        </w:tc>
        <w:tc>
          <w:tcPr>
            <w:tcW w:w="2835" w:type="dxa"/>
          </w:tcPr>
          <w:p w14:paraId="2F4EE9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0729F8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134" w:type="dxa"/>
          </w:tcPr>
          <w:p w14:paraId="6C9960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37F95D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FF04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2E9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2026-05-31</w:t>
            </w:r>
          </w:p>
        </w:tc>
        <w:tc>
          <w:tcPr>
            <w:tcW w:w="2835" w:type="dxa"/>
          </w:tcPr>
          <w:p w14:paraId="11D60B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49AC30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64871F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13EEA9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0D4D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2CC"/>
          </w:tcPr>
          <w:p w14:paraId="70E8B5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2026-06-01</w:t>
            </w:r>
          </w:p>
        </w:tc>
        <w:tc>
          <w:tcPr>
            <w:tcW w:w="2835" w:type="dxa"/>
            <w:shd w:val="clear" w:color="auto" w:fill="FFF2CC"/>
          </w:tcPr>
          <w:p w14:paraId="561472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linkedin / paid</w:t>
            </w:r>
          </w:p>
        </w:tc>
        <w:tc>
          <w:tcPr>
            <w:tcW w:w="1134" w:type="dxa"/>
            <w:shd w:val="clear" w:color="auto" w:fill="FFF2CC"/>
          </w:tcPr>
          <w:p w14:paraId="39308D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125</w:t>
            </w:r>
          </w:p>
        </w:tc>
        <w:tc>
          <w:tcPr>
            <w:tcW w:w="1134" w:type="dxa"/>
            <w:shd w:val="clear" w:color="auto" w:fill="FFF2CC"/>
          </w:tcPr>
          <w:p w14:paraId="3E6064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107</w:t>
            </w:r>
          </w:p>
        </w:tc>
        <w:tc>
          <w:tcPr>
            <w:tcW w:w="1134" w:type="dxa"/>
            <w:shd w:val="clear" w:color="auto" w:fill="FFF2CC"/>
          </w:tcPr>
          <w:p w14:paraId="404E0A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104</w:t>
            </w:r>
          </w:p>
        </w:tc>
      </w:tr>
      <w:tr w14:paraId="214F3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6A5B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2026-06-02</w:t>
            </w:r>
          </w:p>
        </w:tc>
        <w:tc>
          <w:tcPr>
            <w:tcW w:w="2835" w:type="dxa"/>
          </w:tcPr>
          <w:p w14:paraId="614E44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03E692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  <w:tc>
          <w:tcPr>
            <w:tcW w:w="1134" w:type="dxa"/>
          </w:tcPr>
          <w:p w14:paraId="182218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w="1134" w:type="dxa"/>
          </w:tcPr>
          <w:p w14:paraId="7FEC1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</w:tr>
      <w:tr w14:paraId="02F74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D89F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2026-06-02</w:t>
            </w:r>
          </w:p>
        </w:tc>
        <w:tc>
          <w:tcPr>
            <w:tcW w:w="2835" w:type="dxa"/>
          </w:tcPr>
          <w:p w14:paraId="3BF4CF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4AF865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2FD780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704690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0DFDA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0891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2026-06-03</w:t>
            </w:r>
          </w:p>
        </w:tc>
        <w:tc>
          <w:tcPr>
            <w:tcW w:w="2835" w:type="dxa"/>
          </w:tcPr>
          <w:p w14:paraId="2D3F6B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6646A4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134" w:type="dxa"/>
          </w:tcPr>
          <w:p w14:paraId="278C77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134" w:type="dxa"/>
          </w:tcPr>
          <w:p w14:paraId="5B8FD4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 w14:paraId="31CF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25C2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2026-06-03</w:t>
            </w:r>
          </w:p>
        </w:tc>
        <w:tc>
          <w:tcPr>
            <w:tcW w:w="2835" w:type="dxa"/>
          </w:tcPr>
          <w:p w14:paraId="4311F7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0EE6A6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71A0B0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39D3E9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0906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A85F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2026-06-04</w:t>
            </w:r>
          </w:p>
        </w:tc>
        <w:tc>
          <w:tcPr>
            <w:tcW w:w="2835" w:type="dxa"/>
          </w:tcPr>
          <w:p w14:paraId="18D0CC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642527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134" w:type="dxa"/>
          </w:tcPr>
          <w:p w14:paraId="6B72DB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38E73E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  <w:tr w14:paraId="6C2C5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A27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2026-06-04</w:t>
            </w:r>
          </w:p>
        </w:tc>
        <w:tc>
          <w:tcPr>
            <w:tcW w:w="2835" w:type="dxa"/>
          </w:tcPr>
          <w:p w14:paraId="40F893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71D93B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03BB16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66C20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07B2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7E3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2026-06-05</w:t>
            </w:r>
          </w:p>
        </w:tc>
        <w:tc>
          <w:tcPr>
            <w:tcW w:w="2835" w:type="dxa"/>
          </w:tcPr>
          <w:p w14:paraId="386FC4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14FA51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6E0F9F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5ABE03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 w14:paraId="4F168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35F2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2026-06-06</w:t>
            </w:r>
          </w:p>
        </w:tc>
        <w:tc>
          <w:tcPr>
            <w:tcW w:w="2835" w:type="dxa"/>
          </w:tcPr>
          <w:p w14:paraId="13E1EC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3C9FF0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1579F9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5090B1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 w14:paraId="2224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E29E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2026-06-07</w:t>
            </w:r>
          </w:p>
        </w:tc>
        <w:tc>
          <w:tcPr>
            <w:tcW w:w="2835" w:type="dxa"/>
          </w:tcPr>
          <w:p w14:paraId="036697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35C421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484297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6DE354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7ABC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E64D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2026-06-08</w:t>
            </w:r>
          </w:p>
        </w:tc>
        <w:tc>
          <w:tcPr>
            <w:tcW w:w="2835" w:type="dxa"/>
          </w:tcPr>
          <w:p w14:paraId="27CB76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26CBC7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134" w:type="dxa"/>
          </w:tcPr>
          <w:p w14:paraId="543FC7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72E270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6E00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86EA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2026-06-08</w:t>
            </w:r>
          </w:p>
        </w:tc>
        <w:tc>
          <w:tcPr>
            <w:tcW w:w="2835" w:type="dxa"/>
          </w:tcPr>
          <w:p w14:paraId="73F8A9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3FA314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7104CD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79A7FD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B02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0A16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2026-06-09</w:t>
            </w:r>
          </w:p>
        </w:tc>
        <w:tc>
          <w:tcPr>
            <w:tcW w:w="2835" w:type="dxa"/>
          </w:tcPr>
          <w:p w14:paraId="72468F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7FC3A6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134" w:type="dxa"/>
          </w:tcPr>
          <w:p w14:paraId="5CD68C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134" w:type="dxa"/>
          </w:tcPr>
          <w:p w14:paraId="52E0DD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4301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EC11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2026-06-10</w:t>
            </w:r>
          </w:p>
        </w:tc>
        <w:tc>
          <w:tcPr>
            <w:tcW w:w="2835" w:type="dxa"/>
          </w:tcPr>
          <w:p w14:paraId="458ADC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63966D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21D2FA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62458F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7C12F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47FC3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2026-06-11</w:t>
            </w:r>
          </w:p>
        </w:tc>
        <w:tc>
          <w:tcPr>
            <w:tcW w:w="2835" w:type="dxa"/>
          </w:tcPr>
          <w:p w14:paraId="0CC904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42C4AD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134" w:type="dxa"/>
          </w:tcPr>
          <w:p w14:paraId="704B4B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134" w:type="dxa"/>
          </w:tcPr>
          <w:p w14:paraId="146CFF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78FE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004D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2026-06-11</w:t>
            </w:r>
          </w:p>
        </w:tc>
        <w:tc>
          <w:tcPr>
            <w:tcW w:w="2835" w:type="dxa"/>
          </w:tcPr>
          <w:p w14:paraId="28CDC5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1FD87D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2A250C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17DA13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3622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B9FF4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2026-06-12</w:t>
            </w:r>
          </w:p>
        </w:tc>
        <w:tc>
          <w:tcPr>
            <w:tcW w:w="2835" w:type="dxa"/>
          </w:tcPr>
          <w:p w14:paraId="0758E8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5C2E6C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729675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62EE69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501D8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FCA4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2026-06-12</w:t>
            </w:r>
          </w:p>
        </w:tc>
        <w:tc>
          <w:tcPr>
            <w:tcW w:w="2835" w:type="dxa"/>
          </w:tcPr>
          <w:p w14:paraId="2B52D9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0E92B4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617A8B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0F5881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 w14:paraId="356E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1CF7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2026-06-13</w:t>
            </w:r>
          </w:p>
        </w:tc>
        <w:tc>
          <w:tcPr>
            <w:tcW w:w="2835" w:type="dxa"/>
          </w:tcPr>
          <w:p w14:paraId="3F60CF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03E01B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71A8E4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6211CA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3B79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EAD6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2026-06-13</w:t>
            </w:r>
          </w:p>
        </w:tc>
        <w:tc>
          <w:tcPr>
            <w:tcW w:w="2835" w:type="dxa"/>
          </w:tcPr>
          <w:p w14:paraId="4A4C65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linkedin.com / referral</w:t>
            </w:r>
          </w:p>
        </w:tc>
        <w:tc>
          <w:tcPr>
            <w:tcW w:w="1134" w:type="dxa"/>
          </w:tcPr>
          <w:p w14:paraId="46AD2F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7573AA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5ACE32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 w14:paraId="18F6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AD11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2026-06-14</w:t>
            </w:r>
          </w:p>
        </w:tc>
        <w:tc>
          <w:tcPr>
            <w:tcW w:w="2835" w:type="dxa"/>
          </w:tcPr>
          <w:p w14:paraId="441ACD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78B5E8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286D2F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5075DB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14E1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60BB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2026-06-15</w:t>
            </w:r>
          </w:p>
        </w:tc>
        <w:tc>
          <w:tcPr>
            <w:tcW w:w="2835" w:type="dxa"/>
          </w:tcPr>
          <w:p w14:paraId="49E47A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197209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11398A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0C64AD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328C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FB43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2026-06-16</w:t>
            </w:r>
          </w:p>
        </w:tc>
        <w:tc>
          <w:tcPr>
            <w:tcW w:w="2835" w:type="dxa"/>
          </w:tcPr>
          <w:p w14:paraId="482761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5EDF62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55B00B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5750A3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0012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6872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2026-06-17</w:t>
            </w:r>
          </w:p>
        </w:tc>
        <w:tc>
          <w:tcPr>
            <w:tcW w:w="2835" w:type="dxa"/>
          </w:tcPr>
          <w:p w14:paraId="55CC14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5F1661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134" w:type="dxa"/>
          </w:tcPr>
          <w:p w14:paraId="332DFB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02ADE9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2EE5B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199A3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2026-06-18</w:t>
            </w:r>
          </w:p>
        </w:tc>
        <w:tc>
          <w:tcPr>
            <w:tcW w:w="2835" w:type="dxa"/>
          </w:tcPr>
          <w:p w14:paraId="0202CD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1959FC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34FCCA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614C32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</w:tbl>
    <w:p w14:paraId="0DB29F69"/>
    <w:p w14:paraId="1EE69576">
      <w:pPr>
        <w:pStyle w:val="3"/>
      </w:pPr>
      <w:r>
        <w:rPr>
          <w:rFonts w:ascii="微软雅黑" w:hAnsi="微软雅黑" w:eastAsia="微软雅黑"/>
        </w:rPr>
        <w:t>四、转化漏斗分析</w:t>
      </w:r>
    </w:p>
    <w:p w14:paraId="0183328D">
      <w:pPr>
        <w:pStyle w:val="4"/>
      </w:pPr>
      <w:r>
        <w:rPr>
          <w:rFonts w:ascii="微软雅黑" w:hAnsi="微软雅黑" w:eastAsia="微软雅黑"/>
        </w:rPr>
        <w:t>4.1 各时段转化事件汇总（原始数据）</w:t>
      </w:r>
    </w:p>
    <w:p w14:paraId="422D0008">
      <w:pPr>
        <w:spacing w:after="120"/>
      </w:pPr>
      <w:r>
        <w:rPr>
          <w:rFonts w:ascii="微软雅黑" w:hAnsi="微软雅黑" w:eastAsia="微软雅黑"/>
          <w:color w:val="CC0000"/>
          <w:sz w:val="18"/>
        </w:rPr>
        <w:t>注：sign_up_complete 在 DECAY 期包含 coco.xyz 自引荐异常数据。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1134"/>
        <w:gridCol w:w="1134"/>
        <w:gridCol w:w="1134"/>
        <w:gridCol w:w="1417"/>
      </w:tblGrid>
      <w:tr w14:paraId="48289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496"/>
          </w:tcPr>
          <w:p w14:paraId="314C76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w="1134" w:type="dxa"/>
            <w:shd w:val="clear" w:color="auto" w:fill="2F5496"/>
          </w:tcPr>
          <w:p w14:paraId="7FEBB4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PRE</w:t>
            </w:r>
          </w:p>
        </w:tc>
        <w:tc>
          <w:tcPr>
            <w:tcW w:w="1134" w:type="dxa"/>
            <w:shd w:val="clear" w:color="auto" w:fill="2F5496"/>
          </w:tcPr>
          <w:p w14:paraId="67D621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POST</w:t>
            </w:r>
          </w:p>
        </w:tc>
        <w:tc>
          <w:tcPr>
            <w:tcW w:w="1134" w:type="dxa"/>
            <w:shd w:val="clear" w:color="auto" w:fill="2F5496"/>
          </w:tcPr>
          <w:p w14:paraId="60C38B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DECAY</w:t>
            </w:r>
          </w:p>
        </w:tc>
        <w:tc>
          <w:tcPr>
            <w:tcW w:w="1134" w:type="dxa"/>
            <w:shd w:val="clear" w:color="auto" w:fill="2F5496"/>
          </w:tcPr>
          <w:p w14:paraId="4830FE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WEEK3</w:t>
            </w:r>
          </w:p>
        </w:tc>
        <w:tc>
          <w:tcPr>
            <w:tcW w:w="1417" w:type="dxa"/>
            <w:shd w:val="clear" w:color="auto" w:fill="2F5496"/>
          </w:tcPr>
          <w:p w14:paraId="224E89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POST vs PRE</w:t>
            </w:r>
          </w:p>
        </w:tc>
      </w:tr>
      <w:tr w14:paraId="37DA3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32950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first_visit</w:t>
            </w:r>
          </w:p>
        </w:tc>
        <w:tc>
          <w:tcPr>
            <w:tcW w:w="1134" w:type="dxa"/>
          </w:tcPr>
          <w:p w14:paraId="53045D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604</w:t>
            </w:r>
          </w:p>
        </w:tc>
        <w:tc>
          <w:tcPr>
            <w:tcW w:w="1134" w:type="dxa"/>
          </w:tcPr>
          <w:p w14:paraId="1CDEFF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1,044</w:t>
            </w:r>
          </w:p>
        </w:tc>
        <w:tc>
          <w:tcPr>
            <w:tcW w:w="1134" w:type="dxa"/>
          </w:tcPr>
          <w:p w14:paraId="056475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696</w:t>
            </w:r>
          </w:p>
        </w:tc>
        <w:tc>
          <w:tcPr>
            <w:tcW w:w="1134" w:type="dxa"/>
          </w:tcPr>
          <w:p w14:paraId="3CD4AC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364</w:t>
            </w:r>
          </w:p>
        </w:tc>
        <w:tc>
          <w:tcPr>
            <w:tcW w:w="1417" w:type="dxa"/>
          </w:tcPr>
          <w:p w14:paraId="2F0C1F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+73%</w:t>
            </w:r>
          </w:p>
        </w:tc>
      </w:tr>
      <w:tr w14:paraId="508B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2CC"/>
          </w:tcPr>
          <w:p w14:paraId="02CA9184">
            <w:pPr>
              <w:spacing w:after="0" w:line="240" w:lineRule="auto"/>
            </w:pPr>
            <w:bookmarkStart w:id="0" w:name="_GoBack"/>
            <w:r>
              <w:rPr>
                <w:rFonts w:ascii="微软雅黑" w:hAnsi="微软雅黑" w:eastAsia="微软雅黑"/>
                <w:b/>
                <w:sz w:val="18"/>
              </w:rPr>
              <w:t>sign_up_</w:t>
            </w:r>
            <w:bookmarkEnd w:id="0"/>
            <w:r>
              <w:rPr>
                <w:rFonts w:ascii="微软雅黑" w:hAnsi="微软雅黑" w:eastAsia="微软雅黑"/>
                <w:b/>
                <w:sz w:val="18"/>
              </w:rPr>
              <w:t>complete</w:t>
            </w:r>
          </w:p>
        </w:tc>
        <w:tc>
          <w:tcPr>
            <w:tcW w:w="1134" w:type="dxa"/>
            <w:shd w:val="clear" w:color="auto" w:fill="FFF2CC"/>
          </w:tcPr>
          <w:p w14:paraId="100E98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142</w:t>
            </w:r>
          </w:p>
        </w:tc>
        <w:tc>
          <w:tcPr>
            <w:tcW w:w="1134" w:type="dxa"/>
            <w:shd w:val="clear" w:color="auto" w:fill="FFF2CC"/>
          </w:tcPr>
          <w:p w14:paraId="1E9F3B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176</w:t>
            </w:r>
          </w:p>
        </w:tc>
        <w:tc>
          <w:tcPr>
            <w:tcW w:w="1134" w:type="dxa"/>
            <w:shd w:val="clear" w:color="auto" w:fill="FFF2CC"/>
          </w:tcPr>
          <w:p w14:paraId="1DE75F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185</w:t>
            </w:r>
          </w:p>
        </w:tc>
        <w:tc>
          <w:tcPr>
            <w:tcW w:w="1134" w:type="dxa"/>
            <w:shd w:val="clear" w:color="auto" w:fill="FFF2CC"/>
          </w:tcPr>
          <w:p w14:paraId="2A7064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101</w:t>
            </w:r>
          </w:p>
        </w:tc>
        <w:tc>
          <w:tcPr>
            <w:tcW w:w="1417" w:type="dxa"/>
            <w:shd w:val="clear" w:color="auto" w:fill="FFF2CC"/>
          </w:tcPr>
          <w:p w14:paraId="3EC20C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+24%</w:t>
            </w:r>
          </w:p>
        </w:tc>
      </w:tr>
      <w:tr w14:paraId="5301C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2CC"/>
          </w:tcPr>
          <w:p w14:paraId="419961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first_bot_created</w:t>
            </w:r>
          </w:p>
        </w:tc>
        <w:tc>
          <w:tcPr>
            <w:tcW w:w="1134" w:type="dxa"/>
            <w:shd w:val="clear" w:color="auto" w:fill="FFF2CC"/>
          </w:tcPr>
          <w:p w14:paraId="421DDD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23</w:t>
            </w:r>
          </w:p>
        </w:tc>
        <w:tc>
          <w:tcPr>
            <w:tcW w:w="1134" w:type="dxa"/>
            <w:shd w:val="clear" w:color="auto" w:fill="FFF2CC"/>
          </w:tcPr>
          <w:p w14:paraId="034A8D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55</w:t>
            </w:r>
          </w:p>
        </w:tc>
        <w:tc>
          <w:tcPr>
            <w:tcW w:w="1134" w:type="dxa"/>
            <w:shd w:val="clear" w:color="auto" w:fill="FFF2CC"/>
          </w:tcPr>
          <w:p w14:paraId="23BA14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11</w:t>
            </w:r>
          </w:p>
        </w:tc>
        <w:tc>
          <w:tcPr>
            <w:tcW w:w="1134" w:type="dxa"/>
            <w:shd w:val="clear" w:color="auto" w:fill="FFF2CC"/>
          </w:tcPr>
          <w:p w14:paraId="00C0DF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20</w:t>
            </w:r>
          </w:p>
        </w:tc>
        <w:tc>
          <w:tcPr>
            <w:tcW w:w="1417" w:type="dxa"/>
            <w:shd w:val="clear" w:color="auto" w:fill="FFF2CC"/>
          </w:tcPr>
          <w:p w14:paraId="2F146B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+139%</w:t>
            </w:r>
          </w:p>
        </w:tc>
      </w:tr>
      <w:tr w14:paraId="16898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C65C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select_plan</w:t>
            </w:r>
          </w:p>
        </w:tc>
        <w:tc>
          <w:tcPr>
            <w:tcW w:w="1134" w:type="dxa"/>
          </w:tcPr>
          <w:p w14:paraId="623B89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106</w:t>
            </w:r>
          </w:p>
        </w:tc>
        <w:tc>
          <w:tcPr>
            <w:tcW w:w="1134" w:type="dxa"/>
          </w:tcPr>
          <w:p w14:paraId="7E05F7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134</w:t>
            </w:r>
          </w:p>
        </w:tc>
        <w:tc>
          <w:tcPr>
            <w:tcW w:w="1134" w:type="dxa"/>
          </w:tcPr>
          <w:p w14:paraId="192766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1134" w:type="dxa"/>
          </w:tcPr>
          <w:p w14:paraId="4772ED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83</w:t>
            </w:r>
          </w:p>
        </w:tc>
        <w:tc>
          <w:tcPr>
            <w:tcW w:w="1417" w:type="dxa"/>
          </w:tcPr>
          <w:p w14:paraId="12A5D6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+26%</w:t>
            </w:r>
          </w:p>
        </w:tc>
      </w:tr>
      <w:tr w14:paraId="28AC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D931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view_pricing</w:t>
            </w:r>
          </w:p>
        </w:tc>
        <w:tc>
          <w:tcPr>
            <w:tcW w:w="1134" w:type="dxa"/>
          </w:tcPr>
          <w:p w14:paraId="7493BA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87</w:t>
            </w:r>
          </w:p>
        </w:tc>
        <w:tc>
          <w:tcPr>
            <w:tcW w:w="1134" w:type="dxa"/>
          </w:tcPr>
          <w:p w14:paraId="68CB9C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w="1134" w:type="dxa"/>
          </w:tcPr>
          <w:p w14:paraId="51A07B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w="1134" w:type="dxa"/>
          </w:tcPr>
          <w:p w14:paraId="075499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  <w:tc>
          <w:tcPr>
            <w:tcW w:w="1417" w:type="dxa"/>
          </w:tcPr>
          <w:p w14:paraId="2089A6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+7%</w:t>
            </w:r>
          </w:p>
        </w:tc>
      </w:tr>
      <w:tr w14:paraId="7AD3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770F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begin_checkout</w:t>
            </w:r>
          </w:p>
        </w:tc>
        <w:tc>
          <w:tcPr>
            <w:tcW w:w="1134" w:type="dxa"/>
          </w:tcPr>
          <w:p w14:paraId="67A928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w="1134" w:type="dxa"/>
          </w:tcPr>
          <w:p w14:paraId="0B31B6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1134" w:type="dxa"/>
          </w:tcPr>
          <w:p w14:paraId="3B6A1A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w="1134" w:type="dxa"/>
          </w:tcPr>
          <w:p w14:paraId="1BDA77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w="1417" w:type="dxa"/>
          </w:tcPr>
          <w:p w14:paraId="782250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+73%</w:t>
            </w:r>
          </w:p>
        </w:tc>
      </w:tr>
      <w:tr w14:paraId="5A29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2CC"/>
          </w:tcPr>
          <w:p w14:paraId="143C9F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wallet_pay_initiated</w:t>
            </w:r>
          </w:p>
        </w:tc>
        <w:tc>
          <w:tcPr>
            <w:tcW w:w="1134" w:type="dxa"/>
            <w:shd w:val="clear" w:color="auto" w:fill="FFF2CC"/>
          </w:tcPr>
          <w:p w14:paraId="3CA01B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w="1134" w:type="dxa"/>
            <w:shd w:val="clear" w:color="auto" w:fill="FFF2CC"/>
          </w:tcPr>
          <w:p w14:paraId="2912B1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43</w:t>
            </w:r>
          </w:p>
        </w:tc>
        <w:tc>
          <w:tcPr>
            <w:tcW w:w="1134" w:type="dxa"/>
            <w:shd w:val="clear" w:color="auto" w:fill="FFF2CC"/>
          </w:tcPr>
          <w:p w14:paraId="14FEA2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17</w:t>
            </w:r>
          </w:p>
        </w:tc>
        <w:tc>
          <w:tcPr>
            <w:tcW w:w="1134" w:type="dxa"/>
            <w:shd w:val="clear" w:color="auto" w:fill="FFF2CC"/>
          </w:tcPr>
          <w:p w14:paraId="18CEA6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26</w:t>
            </w:r>
          </w:p>
        </w:tc>
        <w:tc>
          <w:tcPr>
            <w:tcW w:w="1417" w:type="dxa"/>
            <w:shd w:val="clear" w:color="auto" w:fill="FFF2CC"/>
          </w:tcPr>
          <w:p w14:paraId="77821E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+330%</w:t>
            </w:r>
          </w:p>
        </w:tc>
      </w:tr>
      <w:tr w14:paraId="6B17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2CC"/>
          </w:tcPr>
          <w:p w14:paraId="17DF2C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wallet_pay_succeeded</w:t>
            </w:r>
          </w:p>
        </w:tc>
        <w:tc>
          <w:tcPr>
            <w:tcW w:w="1134" w:type="dxa"/>
            <w:shd w:val="clear" w:color="auto" w:fill="FFF2CC"/>
          </w:tcPr>
          <w:p w14:paraId="02A269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w="1134" w:type="dxa"/>
            <w:shd w:val="clear" w:color="auto" w:fill="FFF2CC"/>
          </w:tcPr>
          <w:p w14:paraId="374025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w="1134" w:type="dxa"/>
            <w:shd w:val="clear" w:color="auto" w:fill="FFF2CC"/>
          </w:tcPr>
          <w:p w14:paraId="02D7B1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0</w:t>
            </w:r>
          </w:p>
        </w:tc>
        <w:tc>
          <w:tcPr>
            <w:tcW w:w="1134" w:type="dxa"/>
            <w:shd w:val="clear" w:color="auto" w:fill="FFF2CC"/>
          </w:tcPr>
          <w:p w14:paraId="1BBD64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w="1417" w:type="dxa"/>
            <w:shd w:val="clear" w:color="auto" w:fill="FFF2CC"/>
          </w:tcPr>
          <w:p w14:paraId="5CFF6E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+300%</w:t>
            </w:r>
          </w:p>
        </w:tc>
      </w:tr>
    </w:tbl>
    <w:p w14:paraId="5E9AF014"/>
    <w:p w14:paraId="62CEB189">
      <w:pPr>
        <w:pStyle w:val="4"/>
      </w:pPr>
      <w:r>
        <w:rPr>
          <w:rFonts w:ascii="微软雅黑" w:hAnsi="微软雅黑" w:eastAsia="微软雅黑"/>
        </w:rPr>
        <w:t>4.2 逐日核心转化事件</w:t>
      </w:r>
    </w:p>
    <w:p w14:paraId="71B3D331">
      <w:pPr>
        <w:spacing w:after="120"/>
      </w:pPr>
      <w:r>
        <w:rPr>
          <w:rFonts w:ascii="微软雅黑" w:hAnsi="微软雅黑" w:eastAsia="微软雅黑"/>
          <w:b/>
          <w:sz w:val="20"/>
        </w:rPr>
        <w:t>发布前基准期 PRE (5/25-5/31)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826"/>
        <w:gridCol w:w="1421"/>
        <w:gridCol w:w="1343"/>
        <w:gridCol w:w="954"/>
        <w:gridCol w:w="1270"/>
        <w:gridCol w:w="1542"/>
        <w:gridCol w:w="1684"/>
      </w:tblGrid>
      <w:tr w14:paraId="21F1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5496"/>
          </w:tcPr>
          <w:p w14:paraId="74CF28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020" w:type="dxa"/>
            <w:shd w:val="clear" w:color="auto" w:fill="2F5496"/>
          </w:tcPr>
          <w:p w14:paraId="3F5CEF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first_visit</w:t>
            </w:r>
          </w:p>
        </w:tc>
        <w:tc>
          <w:tcPr>
            <w:tcW w:w="1020" w:type="dxa"/>
            <w:shd w:val="clear" w:color="auto" w:fill="2F5496"/>
          </w:tcPr>
          <w:p w14:paraId="60FFD2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sign_up_complete</w:t>
            </w:r>
          </w:p>
        </w:tc>
        <w:tc>
          <w:tcPr>
            <w:tcW w:w="1020" w:type="dxa"/>
            <w:shd w:val="clear" w:color="auto" w:fill="2F5496"/>
          </w:tcPr>
          <w:p w14:paraId="4A5CDC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first_bot_created</w:t>
            </w:r>
          </w:p>
        </w:tc>
        <w:tc>
          <w:tcPr>
            <w:tcW w:w="1020" w:type="dxa"/>
            <w:shd w:val="clear" w:color="auto" w:fill="2F5496"/>
          </w:tcPr>
          <w:p w14:paraId="066F5D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select_plan</w:t>
            </w:r>
          </w:p>
        </w:tc>
        <w:tc>
          <w:tcPr>
            <w:tcW w:w="1020" w:type="dxa"/>
            <w:shd w:val="clear" w:color="auto" w:fill="2F5496"/>
          </w:tcPr>
          <w:p w14:paraId="3C62FF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begin_checkout</w:t>
            </w:r>
          </w:p>
        </w:tc>
        <w:tc>
          <w:tcPr>
            <w:tcW w:w="1020" w:type="dxa"/>
            <w:shd w:val="clear" w:color="auto" w:fill="2F5496"/>
          </w:tcPr>
          <w:p w14:paraId="446D23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wallet_pay_initiated</w:t>
            </w:r>
          </w:p>
        </w:tc>
        <w:tc>
          <w:tcPr>
            <w:tcW w:w="1020" w:type="dxa"/>
            <w:shd w:val="clear" w:color="auto" w:fill="2F5496"/>
          </w:tcPr>
          <w:p w14:paraId="1F843B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wallet_pay_succeeded</w:t>
            </w:r>
          </w:p>
        </w:tc>
      </w:tr>
      <w:tr w14:paraId="0720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39FA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2026-05-25</w:t>
            </w:r>
          </w:p>
        </w:tc>
        <w:tc>
          <w:tcPr>
            <w:tcW w:w="1020" w:type="dxa"/>
          </w:tcPr>
          <w:p w14:paraId="16FF64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166</w:t>
            </w:r>
          </w:p>
        </w:tc>
        <w:tc>
          <w:tcPr>
            <w:tcW w:w="1020" w:type="dxa"/>
          </w:tcPr>
          <w:p w14:paraId="070279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w="1020" w:type="dxa"/>
          </w:tcPr>
          <w:p w14:paraId="480CA0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020" w:type="dxa"/>
          </w:tcPr>
          <w:p w14:paraId="0037AD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w="1020" w:type="dxa"/>
          </w:tcPr>
          <w:p w14:paraId="5F0384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020" w:type="dxa"/>
          </w:tcPr>
          <w:p w14:paraId="7015A1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5921BE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47C2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342E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2026-05-26</w:t>
            </w:r>
          </w:p>
        </w:tc>
        <w:tc>
          <w:tcPr>
            <w:tcW w:w="1020" w:type="dxa"/>
          </w:tcPr>
          <w:p w14:paraId="285972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84</w:t>
            </w:r>
          </w:p>
        </w:tc>
        <w:tc>
          <w:tcPr>
            <w:tcW w:w="1020" w:type="dxa"/>
          </w:tcPr>
          <w:p w14:paraId="589FDE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020" w:type="dxa"/>
          </w:tcPr>
          <w:p w14:paraId="35BD3D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020" w:type="dxa"/>
          </w:tcPr>
          <w:p w14:paraId="261C6F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020" w:type="dxa"/>
          </w:tcPr>
          <w:p w14:paraId="455F1C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020" w:type="dxa"/>
          </w:tcPr>
          <w:p w14:paraId="782999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635D94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5269E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33D4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2026-05-27</w:t>
            </w:r>
          </w:p>
        </w:tc>
        <w:tc>
          <w:tcPr>
            <w:tcW w:w="1020" w:type="dxa"/>
          </w:tcPr>
          <w:p w14:paraId="4D5AC3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94</w:t>
            </w:r>
          </w:p>
        </w:tc>
        <w:tc>
          <w:tcPr>
            <w:tcW w:w="1020" w:type="dxa"/>
          </w:tcPr>
          <w:p w14:paraId="1406A6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w="1020" w:type="dxa"/>
          </w:tcPr>
          <w:p w14:paraId="5A29BB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020" w:type="dxa"/>
          </w:tcPr>
          <w:p w14:paraId="692D61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020" w:type="dxa"/>
          </w:tcPr>
          <w:p w14:paraId="143D76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020" w:type="dxa"/>
          </w:tcPr>
          <w:p w14:paraId="3A3F19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103DD7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0CCAA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B8F3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2026-05-28</w:t>
            </w:r>
          </w:p>
        </w:tc>
        <w:tc>
          <w:tcPr>
            <w:tcW w:w="1020" w:type="dxa"/>
          </w:tcPr>
          <w:p w14:paraId="789DD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w="1020" w:type="dxa"/>
          </w:tcPr>
          <w:p w14:paraId="64C8CA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020" w:type="dxa"/>
          </w:tcPr>
          <w:p w14:paraId="1C57BD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020" w:type="dxa"/>
          </w:tcPr>
          <w:p w14:paraId="4E2FC0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020" w:type="dxa"/>
          </w:tcPr>
          <w:p w14:paraId="26B5F1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020" w:type="dxa"/>
          </w:tcPr>
          <w:p w14:paraId="72EA9F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6347D8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6521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65314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2026-05-29</w:t>
            </w:r>
          </w:p>
        </w:tc>
        <w:tc>
          <w:tcPr>
            <w:tcW w:w="1020" w:type="dxa"/>
          </w:tcPr>
          <w:p w14:paraId="0DD79B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89</w:t>
            </w:r>
          </w:p>
        </w:tc>
        <w:tc>
          <w:tcPr>
            <w:tcW w:w="1020" w:type="dxa"/>
          </w:tcPr>
          <w:p w14:paraId="62BA0E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020" w:type="dxa"/>
          </w:tcPr>
          <w:p w14:paraId="648246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6F866C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020" w:type="dxa"/>
          </w:tcPr>
          <w:p w14:paraId="75B211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</w:tcPr>
          <w:p w14:paraId="6BC715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207F27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97C1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008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2026-05-30</w:t>
            </w:r>
          </w:p>
        </w:tc>
        <w:tc>
          <w:tcPr>
            <w:tcW w:w="1020" w:type="dxa"/>
          </w:tcPr>
          <w:p w14:paraId="02D519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020" w:type="dxa"/>
          </w:tcPr>
          <w:p w14:paraId="0AC3E9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020" w:type="dxa"/>
          </w:tcPr>
          <w:p w14:paraId="075FE6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0074CF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020" w:type="dxa"/>
          </w:tcPr>
          <w:p w14:paraId="12A2A7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020" w:type="dxa"/>
          </w:tcPr>
          <w:p w14:paraId="6592DA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7F0AF8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6939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0B57E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2026-05-31</w:t>
            </w:r>
          </w:p>
        </w:tc>
        <w:tc>
          <w:tcPr>
            <w:tcW w:w="1020" w:type="dxa"/>
          </w:tcPr>
          <w:p w14:paraId="6606D6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020" w:type="dxa"/>
          </w:tcPr>
          <w:p w14:paraId="1DAB25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020" w:type="dxa"/>
          </w:tcPr>
          <w:p w14:paraId="23122C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20F580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020" w:type="dxa"/>
          </w:tcPr>
          <w:p w14:paraId="7A1844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3291F4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601EBA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 w14:paraId="20D4C50B"/>
    <w:p w14:paraId="32CE9936">
      <w:pPr>
        <w:spacing w:after="120"/>
      </w:pPr>
      <w:r>
        <w:rPr>
          <w:rFonts w:ascii="微软雅黑" w:hAnsi="微软雅黑" w:eastAsia="微软雅黑"/>
          <w:b/>
          <w:sz w:val="20"/>
        </w:rPr>
        <w:t>发布后第一周 POST (6/1-6/7)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826"/>
        <w:gridCol w:w="1421"/>
        <w:gridCol w:w="1343"/>
        <w:gridCol w:w="954"/>
        <w:gridCol w:w="1270"/>
        <w:gridCol w:w="1542"/>
        <w:gridCol w:w="1684"/>
      </w:tblGrid>
      <w:tr w14:paraId="6800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5496"/>
          </w:tcPr>
          <w:p w14:paraId="29665B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020" w:type="dxa"/>
            <w:shd w:val="clear" w:color="auto" w:fill="2F5496"/>
          </w:tcPr>
          <w:p w14:paraId="0BC4E6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first_visit</w:t>
            </w:r>
          </w:p>
        </w:tc>
        <w:tc>
          <w:tcPr>
            <w:tcW w:w="1020" w:type="dxa"/>
            <w:shd w:val="clear" w:color="auto" w:fill="2F5496"/>
          </w:tcPr>
          <w:p w14:paraId="4C4C77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sign_up_complete</w:t>
            </w:r>
          </w:p>
        </w:tc>
        <w:tc>
          <w:tcPr>
            <w:tcW w:w="1020" w:type="dxa"/>
            <w:shd w:val="clear" w:color="auto" w:fill="2F5496"/>
          </w:tcPr>
          <w:p w14:paraId="56D4C8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first_bot_created</w:t>
            </w:r>
          </w:p>
        </w:tc>
        <w:tc>
          <w:tcPr>
            <w:tcW w:w="1020" w:type="dxa"/>
            <w:shd w:val="clear" w:color="auto" w:fill="2F5496"/>
          </w:tcPr>
          <w:p w14:paraId="3FD323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select_plan</w:t>
            </w:r>
          </w:p>
        </w:tc>
        <w:tc>
          <w:tcPr>
            <w:tcW w:w="1020" w:type="dxa"/>
            <w:shd w:val="clear" w:color="auto" w:fill="2F5496"/>
          </w:tcPr>
          <w:p w14:paraId="7BEFCA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begin_checkout</w:t>
            </w:r>
          </w:p>
        </w:tc>
        <w:tc>
          <w:tcPr>
            <w:tcW w:w="1020" w:type="dxa"/>
            <w:shd w:val="clear" w:color="auto" w:fill="2F5496"/>
          </w:tcPr>
          <w:p w14:paraId="056B89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wallet_pay_initiated</w:t>
            </w:r>
          </w:p>
        </w:tc>
        <w:tc>
          <w:tcPr>
            <w:tcW w:w="1020" w:type="dxa"/>
            <w:shd w:val="clear" w:color="auto" w:fill="2F5496"/>
          </w:tcPr>
          <w:p w14:paraId="32BB41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wallet_pay_succeeded</w:t>
            </w:r>
          </w:p>
        </w:tc>
      </w:tr>
      <w:tr w14:paraId="4246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B4F0F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2026-06-01</w:t>
            </w:r>
          </w:p>
        </w:tc>
        <w:tc>
          <w:tcPr>
            <w:tcW w:w="1020" w:type="dxa"/>
          </w:tcPr>
          <w:p w14:paraId="7A3F2A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175</w:t>
            </w:r>
          </w:p>
        </w:tc>
        <w:tc>
          <w:tcPr>
            <w:tcW w:w="1020" w:type="dxa"/>
          </w:tcPr>
          <w:p w14:paraId="5BDADE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w="1020" w:type="dxa"/>
          </w:tcPr>
          <w:p w14:paraId="53EE9A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020" w:type="dxa"/>
          </w:tcPr>
          <w:p w14:paraId="5A3BBA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020" w:type="dxa"/>
          </w:tcPr>
          <w:p w14:paraId="21B6F0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020" w:type="dxa"/>
          </w:tcPr>
          <w:p w14:paraId="71D82A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657403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6F104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F84F5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2026-06-02</w:t>
            </w:r>
          </w:p>
        </w:tc>
        <w:tc>
          <w:tcPr>
            <w:tcW w:w="1020" w:type="dxa"/>
          </w:tcPr>
          <w:p w14:paraId="2FB8E3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140</w:t>
            </w:r>
          </w:p>
        </w:tc>
        <w:tc>
          <w:tcPr>
            <w:tcW w:w="1020" w:type="dxa"/>
          </w:tcPr>
          <w:p w14:paraId="135F02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w="1020" w:type="dxa"/>
          </w:tcPr>
          <w:p w14:paraId="736C97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020" w:type="dxa"/>
          </w:tcPr>
          <w:p w14:paraId="13897D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020" w:type="dxa"/>
          </w:tcPr>
          <w:p w14:paraId="63813B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020" w:type="dxa"/>
          </w:tcPr>
          <w:p w14:paraId="10C2AA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6B6D37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0725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9CFA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2026-06-03</w:t>
            </w:r>
          </w:p>
        </w:tc>
        <w:tc>
          <w:tcPr>
            <w:tcW w:w="1020" w:type="dxa"/>
          </w:tcPr>
          <w:p w14:paraId="0B6CF8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159</w:t>
            </w:r>
          </w:p>
        </w:tc>
        <w:tc>
          <w:tcPr>
            <w:tcW w:w="1020" w:type="dxa"/>
          </w:tcPr>
          <w:p w14:paraId="53B1A5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1020" w:type="dxa"/>
          </w:tcPr>
          <w:p w14:paraId="568EE9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020" w:type="dxa"/>
          </w:tcPr>
          <w:p w14:paraId="1A5108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020" w:type="dxa"/>
          </w:tcPr>
          <w:p w14:paraId="41277B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020" w:type="dxa"/>
          </w:tcPr>
          <w:p w14:paraId="17B656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020" w:type="dxa"/>
          </w:tcPr>
          <w:p w14:paraId="68CD02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C845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0FE1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2026-06-04</w:t>
            </w:r>
          </w:p>
        </w:tc>
        <w:tc>
          <w:tcPr>
            <w:tcW w:w="1020" w:type="dxa"/>
          </w:tcPr>
          <w:p w14:paraId="515D20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198</w:t>
            </w:r>
          </w:p>
        </w:tc>
        <w:tc>
          <w:tcPr>
            <w:tcW w:w="1020" w:type="dxa"/>
          </w:tcPr>
          <w:p w14:paraId="79D515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  <w:tc>
          <w:tcPr>
            <w:tcW w:w="1020" w:type="dxa"/>
          </w:tcPr>
          <w:p w14:paraId="684845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020" w:type="dxa"/>
          </w:tcPr>
          <w:p w14:paraId="40535E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w="1020" w:type="dxa"/>
          </w:tcPr>
          <w:p w14:paraId="72C48F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020" w:type="dxa"/>
          </w:tcPr>
          <w:p w14:paraId="2CEA37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</w:tcPr>
          <w:p w14:paraId="26D67C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E0C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08F1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2026-06-05</w:t>
            </w:r>
          </w:p>
        </w:tc>
        <w:tc>
          <w:tcPr>
            <w:tcW w:w="1020" w:type="dxa"/>
          </w:tcPr>
          <w:p w14:paraId="6ECBCD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127</w:t>
            </w:r>
          </w:p>
        </w:tc>
        <w:tc>
          <w:tcPr>
            <w:tcW w:w="1020" w:type="dxa"/>
          </w:tcPr>
          <w:p w14:paraId="6AA3F6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w="1020" w:type="dxa"/>
          </w:tcPr>
          <w:p w14:paraId="46E3D7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020" w:type="dxa"/>
          </w:tcPr>
          <w:p w14:paraId="40A6DB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020" w:type="dxa"/>
          </w:tcPr>
          <w:p w14:paraId="70C84D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w="1020" w:type="dxa"/>
          </w:tcPr>
          <w:p w14:paraId="051418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w="1020" w:type="dxa"/>
          </w:tcPr>
          <w:p w14:paraId="2C1C17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323F3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3842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2026-06-06</w:t>
            </w:r>
          </w:p>
        </w:tc>
        <w:tc>
          <w:tcPr>
            <w:tcW w:w="1020" w:type="dxa"/>
          </w:tcPr>
          <w:p w14:paraId="5A90F4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151</w:t>
            </w:r>
          </w:p>
        </w:tc>
        <w:tc>
          <w:tcPr>
            <w:tcW w:w="1020" w:type="dxa"/>
          </w:tcPr>
          <w:p w14:paraId="078743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020" w:type="dxa"/>
          </w:tcPr>
          <w:p w14:paraId="511745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165587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020" w:type="dxa"/>
          </w:tcPr>
          <w:p w14:paraId="5EF4E8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7B2CDD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29A32F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0C9B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CFC0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2026-06-07</w:t>
            </w:r>
          </w:p>
        </w:tc>
        <w:tc>
          <w:tcPr>
            <w:tcW w:w="1020" w:type="dxa"/>
          </w:tcPr>
          <w:p w14:paraId="5078AB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94</w:t>
            </w:r>
          </w:p>
        </w:tc>
        <w:tc>
          <w:tcPr>
            <w:tcW w:w="1020" w:type="dxa"/>
          </w:tcPr>
          <w:p w14:paraId="0F4B36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020" w:type="dxa"/>
          </w:tcPr>
          <w:p w14:paraId="2D4F72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4AAD07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17DDCC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2BFD7E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0ACC5B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 w14:paraId="07E9C062"/>
    <w:p w14:paraId="0A5020AB">
      <w:pPr>
        <w:spacing w:after="120"/>
      </w:pPr>
      <w:r>
        <w:rPr>
          <w:rFonts w:ascii="微软雅黑" w:hAnsi="微软雅黑" w:eastAsia="微软雅黑"/>
          <w:b/>
          <w:sz w:val="20"/>
        </w:rPr>
        <w:t>发布后第二周 DECAY (6/8-6/14)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826"/>
        <w:gridCol w:w="1421"/>
        <w:gridCol w:w="1343"/>
        <w:gridCol w:w="954"/>
        <w:gridCol w:w="1270"/>
        <w:gridCol w:w="1542"/>
        <w:gridCol w:w="1684"/>
      </w:tblGrid>
      <w:tr w14:paraId="040C0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5496"/>
          </w:tcPr>
          <w:p w14:paraId="753BF5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020" w:type="dxa"/>
            <w:shd w:val="clear" w:color="auto" w:fill="2F5496"/>
          </w:tcPr>
          <w:p w14:paraId="5E14A2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first_visit</w:t>
            </w:r>
          </w:p>
        </w:tc>
        <w:tc>
          <w:tcPr>
            <w:tcW w:w="1020" w:type="dxa"/>
            <w:shd w:val="clear" w:color="auto" w:fill="2F5496"/>
          </w:tcPr>
          <w:p w14:paraId="2A6BE1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sign_up_complete</w:t>
            </w:r>
          </w:p>
        </w:tc>
        <w:tc>
          <w:tcPr>
            <w:tcW w:w="1020" w:type="dxa"/>
            <w:shd w:val="clear" w:color="auto" w:fill="2F5496"/>
          </w:tcPr>
          <w:p w14:paraId="0C4862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first_bot_created</w:t>
            </w:r>
          </w:p>
        </w:tc>
        <w:tc>
          <w:tcPr>
            <w:tcW w:w="1020" w:type="dxa"/>
            <w:shd w:val="clear" w:color="auto" w:fill="2F5496"/>
          </w:tcPr>
          <w:p w14:paraId="6D3DC9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select_plan</w:t>
            </w:r>
          </w:p>
        </w:tc>
        <w:tc>
          <w:tcPr>
            <w:tcW w:w="1020" w:type="dxa"/>
            <w:shd w:val="clear" w:color="auto" w:fill="2F5496"/>
          </w:tcPr>
          <w:p w14:paraId="00BA6D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begin_checkout</w:t>
            </w:r>
          </w:p>
        </w:tc>
        <w:tc>
          <w:tcPr>
            <w:tcW w:w="1020" w:type="dxa"/>
            <w:shd w:val="clear" w:color="auto" w:fill="2F5496"/>
          </w:tcPr>
          <w:p w14:paraId="09A6C8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wallet_pay_initiated</w:t>
            </w:r>
          </w:p>
        </w:tc>
        <w:tc>
          <w:tcPr>
            <w:tcW w:w="1020" w:type="dxa"/>
            <w:shd w:val="clear" w:color="auto" w:fill="2F5496"/>
          </w:tcPr>
          <w:p w14:paraId="4DD3BA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wallet_pay_succeeded</w:t>
            </w:r>
          </w:p>
        </w:tc>
      </w:tr>
      <w:tr w14:paraId="67FB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D59A1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2026-06-08</w:t>
            </w:r>
          </w:p>
        </w:tc>
        <w:tc>
          <w:tcPr>
            <w:tcW w:w="1020" w:type="dxa"/>
          </w:tcPr>
          <w:p w14:paraId="5A8E67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225</w:t>
            </w:r>
          </w:p>
        </w:tc>
        <w:tc>
          <w:tcPr>
            <w:tcW w:w="1020" w:type="dxa"/>
          </w:tcPr>
          <w:p w14:paraId="01C58D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w="1020" w:type="dxa"/>
          </w:tcPr>
          <w:p w14:paraId="2F34D2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3AF642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w="1020" w:type="dxa"/>
          </w:tcPr>
          <w:p w14:paraId="044E33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w="1020" w:type="dxa"/>
          </w:tcPr>
          <w:p w14:paraId="507A6C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020" w:type="dxa"/>
          </w:tcPr>
          <w:p w14:paraId="44B957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019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2AF1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2026-06-09</w:t>
            </w:r>
          </w:p>
        </w:tc>
        <w:tc>
          <w:tcPr>
            <w:tcW w:w="1020" w:type="dxa"/>
          </w:tcPr>
          <w:p w14:paraId="5F095B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117</w:t>
            </w:r>
          </w:p>
        </w:tc>
        <w:tc>
          <w:tcPr>
            <w:tcW w:w="1020" w:type="dxa"/>
          </w:tcPr>
          <w:p w14:paraId="398125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020" w:type="dxa"/>
          </w:tcPr>
          <w:p w14:paraId="4A8D61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020" w:type="dxa"/>
          </w:tcPr>
          <w:p w14:paraId="121E2E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020" w:type="dxa"/>
          </w:tcPr>
          <w:p w14:paraId="4FCDC9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020" w:type="dxa"/>
          </w:tcPr>
          <w:p w14:paraId="6AB1E9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722296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6C2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3DFC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2026-06-10</w:t>
            </w:r>
          </w:p>
        </w:tc>
        <w:tc>
          <w:tcPr>
            <w:tcW w:w="1020" w:type="dxa"/>
          </w:tcPr>
          <w:p w14:paraId="5270CE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1020" w:type="dxa"/>
          </w:tcPr>
          <w:p w14:paraId="03B740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020" w:type="dxa"/>
          </w:tcPr>
          <w:p w14:paraId="58EE60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280A6F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</w:tcPr>
          <w:p w14:paraId="19069D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3B1098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62679D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4140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8B3E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2026-06-11</w:t>
            </w:r>
          </w:p>
        </w:tc>
        <w:tc>
          <w:tcPr>
            <w:tcW w:w="1020" w:type="dxa"/>
          </w:tcPr>
          <w:p w14:paraId="26D0BE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84</w:t>
            </w:r>
          </w:p>
        </w:tc>
        <w:tc>
          <w:tcPr>
            <w:tcW w:w="1020" w:type="dxa"/>
          </w:tcPr>
          <w:p w14:paraId="00D3B1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020" w:type="dxa"/>
          </w:tcPr>
          <w:p w14:paraId="4EE79C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020" w:type="dxa"/>
          </w:tcPr>
          <w:p w14:paraId="2A3F99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020" w:type="dxa"/>
          </w:tcPr>
          <w:p w14:paraId="08133A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020" w:type="dxa"/>
          </w:tcPr>
          <w:p w14:paraId="6C65CF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23EBA7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029C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C165F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2026-06-12</w:t>
            </w:r>
          </w:p>
        </w:tc>
        <w:tc>
          <w:tcPr>
            <w:tcW w:w="1020" w:type="dxa"/>
          </w:tcPr>
          <w:p w14:paraId="7F571F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103</w:t>
            </w:r>
          </w:p>
        </w:tc>
        <w:tc>
          <w:tcPr>
            <w:tcW w:w="1020" w:type="dxa"/>
          </w:tcPr>
          <w:p w14:paraId="0BEA05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020" w:type="dxa"/>
          </w:tcPr>
          <w:p w14:paraId="1B9E48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650122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020" w:type="dxa"/>
          </w:tcPr>
          <w:p w14:paraId="562CB9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6A1E1F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</w:tcPr>
          <w:p w14:paraId="6B2445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D80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C26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2026-06-13</w:t>
            </w:r>
          </w:p>
        </w:tc>
        <w:tc>
          <w:tcPr>
            <w:tcW w:w="1020" w:type="dxa"/>
          </w:tcPr>
          <w:p w14:paraId="19BC02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020" w:type="dxa"/>
          </w:tcPr>
          <w:p w14:paraId="36F739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</w:tcPr>
          <w:p w14:paraId="0E6557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239540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19AE46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753C81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24B692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AAE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5D6D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2026-06-14</w:t>
            </w:r>
          </w:p>
        </w:tc>
        <w:tc>
          <w:tcPr>
            <w:tcW w:w="1020" w:type="dxa"/>
          </w:tcPr>
          <w:p w14:paraId="7F94C3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1020" w:type="dxa"/>
          </w:tcPr>
          <w:p w14:paraId="618413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716D1F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2899D8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0DB821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6D50FA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020" w:type="dxa"/>
          </w:tcPr>
          <w:p w14:paraId="73119F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 w14:paraId="56BA32EA"/>
    <w:p w14:paraId="64AA59B7">
      <w:pPr>
        <w:spacing w:after="120"/>
      </w:pPr>
      <w:r>
        <w:rPr>
          <w:rFonts w:ascii="微软雅黑" w:hAnsi="微软雅黑" w:eastAsia="微软雅黑"/>
          <w:b/>
          <w:sz w:val="20"/>
        </w:rPr>
        <w:t>发布后第三周 WEEK3 (6/15-6/18)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826"/>
        <w:gridCol w:w="1421"/>
        <w:gridCol w:w="1343"/>
        <w:gridCol w:w="954"/>
        <w:gridCol w:w="1270"/>
        <w:gridCol w:w="1542"/>
        <w:gridCol w:w="1684"/>
      </w:tblGrid>
      <w:tr w14:paraId="6724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5496"/>
          </w:tcPr>
          <w:p w14:paraId="41A2B9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020" w:type="dxa"/>
            <w:shd w:val="clear" w:color="auto" w:fill="2F5496"/>
          </w:tcPr>
          <w:p w14:paraId="5BC870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first_visit</w:t>
            </w:r>
          </w:p>
        </w:tc>
        <w:tc>
          <w:tcPr>
            <w:tcW w:w="1020" w:type="dxa"/>
            <w:shd w:val="clear" w:color="auto" w:fill="2F5496"/>
          </w:tcPr>
          <w:p w14:paraId="6C9119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sign_up_complete</w:t>
            </w:r>
          </w:p>
        </w:tc>
        <w:tc>
          <w:tcPr>
            <w:tcW w:w="1020" w:type="dxa"/>
            <w:shd w:val="clear" w:color="auto" w:fill="2F5496"/>
          </w:tcPr>
          <w:p w14:paraId="151386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first_bot_created</w:t>
            </w:r>
          </w:p>
        </w:tc>
        <w:tc>
          <w:tcPr>
            <w:tcW w:w="1020" w:type="dxa"/>
            <w:shd w:val="clear" w:color="auto" w:fill="2F5496"/>
          </w:tcPr>
          <w:p w14:paraId="48980B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select_plan</w:t>
            </w:r>
          </w:p>
        </w:tc>
        <w:tc>
          <w:tcPr>
            <w:tcW w:w="1020" w:type="dxa"/>
            <w:shd w:val="clear" w:color="auto" w:fill="2F5496"/>
          </w:tcPr>
          <w:p w14:paraId="6C7877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begin_checkout</w:t>
            </w:r>
          </w:p>
        </w:tc>
        <w:tc>
          <w:tcPr>
            <w:tcW w:w="1020" w:type="dxa"/>
            <w:shd w:val="clear" w:color="auto" w:fill="2F5496"/>
          </w:tcPr>
          <w:p w14:paraId="3BCD85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wallet_pay_initiated</w:t>
            </w:r>
          </w:p>
        </w:tc>
        <w:tc>
          <w:tcPr>
            <w:tcW w:w="1020" w:type="dxa"/>
            <w:shd w:val="clear" w:color="auto" w:fill="2F5496"/>
          </w:tcPr>
          <w:p w14:paraId="2FDAAB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wallet_pay_succeeded</w:t>
            </w:r>
          </w:p>
        </w:tc>
      </w:tr>
      <w:tr w14:paraId="3A6E6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30C0E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2026-06-15</w:t>
            </w:r>
          </w:p>
        </w:tc>
        <w:tc>
          <w:tcPr>
            <w:tcW w:w="1020" w:type="dxa"/>
          </w:tcPr>
          <w:p w14:paraId="0C3F11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92</w:t>
            </w:r>
          </w:p>
        </w:tc>
        <w:tc>
          <w:tcPr>
            <w:tcW w:w="1020" w:type="dxa"/>
          </w:tcPr>
          <w:p w14:paraId="304F1C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020" w:type="dxa"/>
          </w:tcPr>
          <w:p w14:paraId="7CE802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54897E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1020" w:type="dxa"/>
          </w:tcPr>
          <w:p w14:paraId="50BD23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020" w:type="dxa"/>
          </w:tcPr>
          <w:p w14:paraId="6FF748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020" w:type="dxa"/>
          </w:tcPr>
          <w:p w14:paraId="05A483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9F0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BE7C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2026-06-16</w:t>
            </w:r>
          </w:p>
        </w:tc>
        <w:tc>
          <w:tcPr>
            <w:tcW w:w="1020" w:type="dxa"/>
          </w:tcPr>
          <w:p w14:paraId="634340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118</w:t>
            </w:r>
          </w:p>
        </w:tc>
        <w:tc>
          <w:tcPr>
            <w:tcW w:w="1020" w:type="dxa"/>
          </w:tcPr>
          <w:p w14:paraId="231E5D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020" w:type="dxa"/>
          </w:tcPr>
          <w:p w14:paraId="3595B8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5E882C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1020" w:type="dxa"/>
          </w:tcPr>
          <w:p w14:paraId="144D2D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020" w:type="dxa"/>
          </w:tcPr>
          <w:p w14:paraId="49ECF4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020" w:type="dxa"/>
          </w:tcPr>
          <w:p w14:paraId="0C7EF8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2584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74DD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2026-06-17</w:t>
            </w:r>
          </w:p>
        </w:tc>
        <w:tc>
          <w:tcPr>
            <w:tcW w:w="1020" w:type="dxa"/>
          </w:tcPr>
          <w:p w14:paraId="7FD095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86</w:t>
            </w:r>
          </w:p>
        </w:tc>
        <w:tc>
          <w:tcPr>
            <w:tcW w:w="1020" w:type="dxa"/>
          </w:tcPr>
          <w:p w14:paraId="10A378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020" w:type="dxa"/>
          </w:tcPr>
          <w:p w14:paraId="2B066F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</w:tcPr>
          <w:p w14:paraId="583CE1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020" w:type="dxa"/>
          </w:tcPr>
          <w:p w14:paraId="4A523A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020" w:type="dxa"/>
          </w:tcPr>
          <w:p w14:paraId="2AC5F0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</w:tcPr>
          <w:p w14:paraId="78E4AE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60B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4836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2026-06-18</w:t>
            </w:r>
          </w:p>
        </w:tc>
        <w:tc>
          <w:tcPr>
            <w:tcW w:w="1020" w:type="dxa"/>
          </w:tcPr>
          <w:p w14:paraId="17C622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68</w:t>
            </w:r>
          </w:p>
        </w:tc>
        <w:tc>
          <w:tcPr>
            <w:tcW w:w="1020" w:type="dxa"/>
          </w:tcPr>
          <w:p w14:paraId="3F9D1A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020" w:type="dxa"/>
          </w:tcPr>
          <w:p w14:paraId="4A2477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</w:tcPr>
          <w:p w14:paraId="622D58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020" w:type="dxa"/>
          </w:tcPr>
          <w:p w14:paraId="375466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020" w:type="dxa"/>
          </w:tcPr>
          <w:p w14:paraId="1EDCC6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</w:tcPr>
          <w:p w14:paraId="708165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</w:tbl>
    <w:p w14:paraId="3B4EDE37"/>
    <w:p w14:paraId="5620B9C8">
      <w:pPr>
        <w:pStyle w:val="3"/>
      </w:pPr>
      <w:r>
        <w:rPr>
          <w:rFonts w:ascii="微软雅黑" w:hAnsi="微软雅黑" w:eastAsia="微软雅黑"/>
        </w:rPr>
        <w:t>五、sign_up数据修正（剔除自引荐异常）</w:t>
      </w:r>
    </w:p>
    <w:p w14:paraId="5A85D1D0">
      <w:pPr>
        <w:spacing w:after="120"/>
      </w:pPr>
      <w:r>
        <w:rPr>
          <w:rFonts w:ascii="微软雅黑" w:hAnsi="微软雅黑" w:eastAsia="微软雅黑"/>
          <w:sz w:val="20"/>
        </w:rPr>
        <w:t>DECAY期sign_up_complete原始值185中，75次（40.5%）来自coco.xyz自引荐（跨域auth redirect回环），属数据异常。DECAY期LinkedIn付费first_visit仅33次（POST期203次，下降84%），sign_up中LinkedIn来源为0次。剔除自引荐后的修正数据：</w:t>
      </w:r>
    </w:p>
    <w:p w14:paraId="52EB86EE">
      <w:pPr>
        <w:pStyle w:val="4"/>
      </w:pPr>
      <w:r>
        <w:rPr>
          <w:rFonts w:ascii="微软雅黑" w:hAnsi="微软雅黑" w:eastAsia="微软雅黑"/>
        </w:rPr>
        <w:t>修正后转化数据对比</w:t>
      </w:r>
    </w:p>
    <w:p w14:paraId="2D50BB4F">
      <w:pPr>
        <w:spacing w:after="120"/>
      </w:pPr>
      <w:r>
        <w:rPr>
          <w:rFonts w:ascii="微软雅黑" w:hAnsi="微软雅黑" w:eastAsia="微软雅黑"/>
          <w:sz w:val="20"/>
        </w:rPr>
        <w:t>剔除 coco.xyz 自引荐后的真实转化趋势：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850"/>
        <w:gridCol w:w="850"/>
        <w:gridCol w:w="850"/>
        <w:gridCol w:w="1417"/>
        <w:gridCol w:w="1984"/>
      </w:tblGrid>
      <w:tr w14:paraId="472D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496"/>
          </w:tcPr>
          <w:p w14:paraId="1E50E8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w="850" w:type="dxa"/>
            <w:shd w:val="clear" w:color="auto" w:fill="2F5496"/>
          </w:tcPr>
          <w:p w14:paraId="35EF9B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PRE</w:t>
            </w:r>
          </w:p>
        </w:tc>
        <w:tc>
          <w:tcPr>
            <w:tcW w:w="850" w:type="dxa"/>
            <w:shd w:val="clear" w:color="auto" w:fill="2F5496"/>
          </w:tcPr>
          <w:p w14:paraId="2B4F92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POST</w:t>
            </w:r>
          </w:p>
        </w:tc>
        <w:tc>
          <w:tcPr>
            <w:tcW w:w="850" w:type="dxa"/>
            <w:shd w:val="clear" w:color="auto" w:fill="2F5496"/>
          </w:tcPr>
          <w:p w14:paraId="694EC5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DECAY</w:t>
            </w:r>
          </w:p>
        </w:tc>
        <w:tc>
          <w:tcPr>
            <w:tcW w:w="1417" w:type="dxa"/>
            <w:shd w:val="clear" w:color="auto" w:fill="2F5496"/>
          </w:tcPr>
          <w:p w14:paraId="4B54D0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DECAY vs PRE</w:t>
            </w:r>
          </w:p>
        </w:tc>
        <w:tc>
          <w:tcPr>
            <w:tcW w:w="1984" w:type="dxa"/>
            <w:shd w:val="clear" w:color="auto" w:fill="2F5496"/>
          </w:tcPr>
          <w:p w14:paraId="2E7890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 w14:paraId="3532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CE4E4"/>
          </w:tcPr>
          <w:p w14:paraId="770ED5B0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CC0000"/>
                <w:sz w:val="18"/>
              </w:rPr>
              <w:t>sign_up（原始值）</w:t>
            </w:r>
          </w:p>
        </w:tc>
        <w:tc>
          <w:tcPr>
            <w:tcW w:w="850" w:type="dxa"/>
            <w:shd w:val="clear" w:color="auto" w:fill="FCE4E4"/>
          </w:tcPr>
          <w:p w14:paraId="504342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CC0000"/>
                <w:sz w:val="18"/>
              </w:rPr>
              <w:t>142</w:t>
            </w:r>
          </w:p>
        </w:tc>
        <w:tc>
          <w:tcPr>
            <w:tcW w:w="850" w:type="dxa"/>
            <w:shd w:val="clear" w:color="auto" w:fill="FCE4E4"/>
          </w:tcPr>
          <w:p w14:paraId="047176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CC0000"/>
                <w:sz w:val="18"/>
              </w:rPr>
              <w:t>176</w:t>
            </w:r>
          </w:p>
        </w:tc>
        <w:tc>
          <w:tcPr>
            <w:tcW w:w="850" w:type="dxa"/>
            <w:shd w:val="clear" w:color="auto" w:fill="FCE4E4"/>
          </w:tcPr>
          <w:p w14:paraId="472CA6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CC0000"/>
                <w:sz w:val="18"/>
              </w:rPr>
              <w:t>185</w:t>
            </w:r>
          </w:p>
        </w:tc>
        <w:tc>
          <w:tcPr>
            <w:tcW w:w="1417" w:type="dxa"/>
            <w:shd w:val="clear" w:color="auto" w:fill="FCE4E4"/>
          </w:tcPr>
          <w:p w14:paraId="108022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CC0000"/>
                <w:sz w:val="18"/>
              </w:rPr>
              <w:t>+30%</w:t>
            </w:r>
          </w:p>
        </w:tc>
        <w:tc>
          <w:tcPr>
            <w:tcW w:w="1984" w:type="dxa"/>
            <w:shd w:val="clear" w:color="auto" w:fill="FCE4E4"/>
          </w:tcPr>
          <w:p w14:paraId="500813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color w:val="CC0000"/>
                <w:sz w:val="18"/>
              </w:rPr>
              <w:t>含coco.xyz自引荐异常</w:t>
            </w:r>
          </w:p>
        </w:tc>
      </w:tr>
      <w:tr w14:paraId="521F8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2CC"/>
          </w:tcPr>
          <w:p w14:paraId="6A5326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sign_up（修正后）</w:t>
            </w:r>
          </w:p>
        </w:tc>
        <w:tc>
          <w:tcPr>
            <w:tcW w:w="850" w:type="dxa"/>
            <w:shd w:val="clear" w:color="auto" w:fill="FFF2CC"/>
          </w:tcPr>
          <w:p w14:paraId="6E6890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142</w:t>
            </w:r>
          </w:p>
        </w:tc>
        <w:tc>
          <w:tcPr>
            <w:tcW w:w="850" w:type="dxa"/>
            <w:shd w:val="clear" w:color="auto" w:fill="FFF2CC"/>
          </w:tcPr>
          <w:p w14:paraId="682279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176</w:t>
            </w:r>
          </w:p>
        </w:tc>
        <w:tc>
          <w:tcPr>
            <w:tcW w:w="850" w:type="dxa"/>
            <w:shd w:val="clear" w:color="auto" w:fill="FFF2CC"/>
          </w:tcPr>
          <w:p w14:paraId="427D06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110</w:t>
            </w:r>
          </w:p>
        </w:tc>
        <w:tc>
          <w:tcPr>
            <w:tcW w:w="1417" w:type="dxa"/>
            <w:shd w:val="clear" w:color="auto" w:fill="FFF2CC"/>
          </w:tcPr>
          <w:p w14:paraId="427C4D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-23%</w:t>
            </w:r>
          </w:p>
        </w:tc>
        <w:tc>
          <w:tcPr>
            <w:tcW w:w="1984" w:type="dxa"/>
            <w:shd w:val="clear" w:color="auto" w:fill="FFF2CC"/>
          </w:tcPr>
          <w:p w14:paraId="4C193A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剔除自引荐后正常衰减</w:t>
            </w:r>
          </w:p>
        </w:tc>
      </w:tr>
      <w:tr w14:paraId="0E10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FC63B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begin_checkout</w:t>
            </w:r>
          </w:p>
        </w:tc>
        <w:tc>
          <w:tcPr>
            <w:tcW w:w="850" w:type="dxa"/>
          </w:tcPr>
          <w:p w14:paraId="2A13E0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w="850" w:type="dxa"/>
          </w:tcPr>
          <w:p w14:paraId="2640D1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850" w:type="dxa"/>
          </w:tcPr>
          <w:p w14:paraId="48D170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w="1417" w:type="dxa"/>
          </w:tcPr>
          <w:p w14:paraId="3A6783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+43%</w:t>
            </w:r>
          </w:p>
        </w:tc>
        <w:tc>
          <w:tcPr>
            <w:tcW w:w="1984" w:type="dxa"/>
          </w:tcPr>
          <w:p w14:paraId="130E96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4E1B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</w:tcPr>
          <w:p w14:paraId="0E38CF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first_bot_created</w:t>
            </w:r>
          </w:p>
        </w:tc>
        <w:tc>
          <w:tcPr>
            <w:tcW w:w="850" w:type="dxa"/>
          </w:tcPr>
          <w:p w14:paraId="3CA551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850" w:type="dxa"/>
          </w:tcPr>
          <w:p w14:paraId="0862C7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850" w:type="dxa"/>
          </w:tcPr>
          <w:p w14:paraId="0B718F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417" w:type="dxa"/>
          </w:tcPr>
          <w:p w14:paraId="0AE8BA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-52%</w:t>
            </w:r>
          </w:p>
        </w:tc>
        <w:tc>
          <w:tcPr>
            <w:tcW w:w="1984" w:type="dxa"/>
          </w:tcPr>
          <w:p w14:paraId="7EB097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10FC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C7E0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wallet_pay_initiated</w:t>
            </w:r>
          </w:p>
        </w:tc>
        <w:tc>
          <w:tcPr>
            <w:tcW w:w="850" w:type="dxa"/>
          </w:tcPr>
          <w:p w14:paraId="681607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850" w:type="dxa"/>
          </w:tcPr>
          <w:p w14:paraId="6B6A0E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w="850" w:type="dxa"/>
          </w:tcPr>
          <w:p w14:paraId="55361A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417" w:type="dxa"/>
          </w:tcPr>
          <w:p w14:paraId="033DF5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+70%</w:t>
            </w:r>
          </w:p>
        </w:tc>
        <w:tc>
          <w:tcPr>
            <w:tcW w:w="1984" w:type="dxa"/>
          </w:tcPr>
          <w:p w14:paraId="2B730D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41EF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7F2E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wallet_pay_succeeded</w:t>
            </w:r>
          </w:p>
        </w:tc>
        <w:tc>
          <w:tcPr>
            <w:tcW w:w="850" w:type="dxa"/>
          </w:tcPr>
          <w:p w14:paraId="2D8E8A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850" w:type="dxa"/>
          </w:tcPr>
          <w:p w14:paraId="530A26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850" w:type="dxa"/>
          </w:tcPr>
          <w:p w14:paraId="502B76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417" w:type="dxa"/>
          </w:tcPr>
          <w:p w14:paraId="190713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-100%</w:t>
            </w:r>
          </w:p>
        </w:tc>
        <w:tc>
          <w:tcPr>
            <w:tcW w:w="1984" w:type="dxa"/>
          </w:tcPr>
          <w:p w14:paraId="239377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70EA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60D5D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select_plan</w:t>
            </w:r>
          </w:p>
        </w:tc>
        <w:tc>
          <w:tcPr>
            <w:tcW w:w="850" w:type="dxa"/>
          </w:tcPr>
          <w:p w14:paraId="1C0AFB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106</w:t>
            </w:r>
          </w:p>
        </w:tc>
        <w:tc>
          <w:tcPr>
            <w:tcW w:w="850" w:type="dxa"/>
          </w:tcPr>
          <w:p w14:paraId="011DE8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134</w:t>
            </w:r>
          </w:p>
        </w:tc>
        <w:tc>
          <w:tcPr>
            <w:tcW w:w="850" w:type="dxa"/>
          </w:tcPr>
          <w:p w14:paraId="596F15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1417" w:type="dxa"/>
          </w:tcPr>
          <w:p w14:paraId="511C4C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-20%</w:t>
            </w:r>
          </w:p>
        </w:tc>
        <w:tc>
          <w:tcPr>
            <w:tcW w:w="1984" w:type="dxa"/>
          </w:tcPr>
          <w:p w14:paraId="511E09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3B9B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0DCB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view_pricing</w:t>
            </w:r>
          </w:p>
        </w:tc>
        <w:tc>
          <w:tcPr>
            <w:tcW w:w="850" w:type="dxa"/>
          </w:tcPr>
          <w:p w14:paraId="24B70B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87</w:t>
            </w:r>
          </w:p>
        </w:tc>
        <w:tc>
          <w:tcPr>
            <w:tcW w:w="850" w:type="dxa"/>
          </w:tcPr>
          <w:p w14:paraId="556102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w="850" w:type="dxa"/>
          </w:tcPr>
          <w:p w14:paraId="333A0B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w="1417" w:type="dxa"/>
          </w:tcPr>
          <w:p w14:paraId="67E951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-38%</w:t>
            </w:r>
          </w:p>
        </w:tc>
        <w:tc>
          <w:tcPr>
            <w:tcW w:w="1984" w:type="dxa"/>
          </w:tcPr>
          <w:p w14:paraId="610893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</w:tbl>
    <w:p w14:paraId="46A2D2F6"/>
    <w:p w14:paraId="263CA8BA">
      <w:pPr>
        <w:pStyle w:val="3"/>
      </w:pPr>
      <w:r>
        <w:rPr>
          <w:rFonts w:ascii="微软雅黑" w:hAnsi="微软雅黑" w:eastAsia="微软雅黑"/>
        </w:rPr>
        <w:t>六、UTM Campaign 效果</w:t>
      </w:r>
    </w:p>
    <w:p w14:paraId="78561A69">
      <w:pPr>
        <w:spacing w:after="120"/>
      </w:pPr>
      <w:r>
        <w:rPr>
          <w:rFonts w:ascii="微软雅黑" w:hAnsi="微软雅黑" w:eastAsia="微软雅黑"/>
          <w:sz w:val="20"/>
        </w:rPr>
        <w:t>全时段（5/25-6/18）有命名的 UTM Campaign：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701"/>
        <w:gridCol w:w="1134"/>
        <w:gridCol w:w="1134"/>
        <w:gridCol w:w="1134"/>
      </w:tblGrid>
      <w:tr w14:paraId="4903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5496"/>
          </w:tcPr>
          <w:p w14:paraId="3B35BD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Campaign</w:t>
            </w:r>
          </w:p>
        </w:tc>
        <w:tc>
          <w:tcPr>
            <w:tcW w:w="2268" w:type="dxa"/>
            <w:shd w:val="clear" w:color="auto" w:fill="2F5496"/>
          </w:tcPr>
          <w:p w14:paraId="3D0E6B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来源/媒介</w:t>
            </w:r>
          </w:p>
        </w:tc>
        <w:tc>
          <w:tcPr>
            <w:tcW w:w="1134" w:type="dxa"/>
            <w:shd w:val="clear" w:color="auto" w:fill="2F5496"/>
          </w:tcPr>
          <w:p w14:paraId="0F9D0E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Sessions</w:t>
            </w:r>
          </w:p>
        </w:tc>
        <w:tc>
          <w:tcPr>
            <w:tcW w:w="1134" w:type="dxa"/>
            <w:shd w:val="clear" w:color="auto" w:fill="2F5496"/>
          </w:tcPr>
          <w:p w14:paraId="4A610B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活跃用户</w:t>
            </w:r>
          </w:p>
        </w:tc>
        <w:tc>
          <w:tcPr>
            <w:tcW w:w="1134" w:type="dxa"/>
            <w:shd w:val="clear" w:color="auto" w:fill="2F5496"/>
          </w:tcPr>
          <w:p w14:paraId="5096CA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新用户</w:t>
            </w:r>
          </w:p>
        </w:tc>
      </w:tr>
      <w:tr w14:paraId="114D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2CC"/>
          </w:tcPr>
          <w:p w14:paraId="6845FE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(direct)</w:t>
            </w:r>
          </w:p>
        </w:tc>
        <w:tc>
          <w:tcPr>
            <w:tcW w:w="2268" w:type="dxa"/>
            <w:shd w:val="clear" w:color="auto" w:fill="FFF2CC"/>
          </w:tcPr>
          <w:p w14:paraId="471F0B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(direct) / (none)</w:t>
            </w:r>
          </w:p>
        </w:tc>
        <w:tc>
          <w:tcPr>
            <w:tcW w:w="1134" w:type="dxa"/>
            <w:shd w:val="clear" w:color="auto" w:fill="FFF2CC"/>
          </w:tcPr>
          <w:p w14:paraId="629703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4,617</w:t>
            </w:r>
          </w:p>
        </w:tc>
        <w:tc>
          <w:tcPr>
            <w:tcW w:w="1134" w:type="dxa"/>
            <w:shd w:val="clear" w:color="auto" w:fill="FFF2CC"/>
          </w:tcPr>
          <w:p w14:paraId="09B0DC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1,577</w:t>
            </w:r>
          </w:p>
        </w:tc>
        <w:tc>
          <w:tcPr>
            <w:tcW w:w="1134" w:type="dxa"/>
            <w:shd w:val="clear" w:color="auto" w:fill="FFF2CC"/>
          </w:tcPr>
          <w:p w14:paraId="727BC3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1,563</w:t>
            </w:r>
          </w:p>
        </w:tc>
      </w:tr>
      <w:tr w14:paraId="4F07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66BE7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(organic)</w:t>
            </w:r>
          </w:p>
        </w:tc>
        <w:tc>
          <w:tcPr>
            <w:tcW w:w="2268" w:type="dxa"/>
          </w:tcPr>
          <w:p w14:paraId="32F0A6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google / organic</w:t>
            </w:r>
          </w:p>
        </w:tc>
        <w:tc>
          <w:tcPr>
            <w:tcW w:w="1134" w:type="dxa"/>
          </w:tcPr>
          <w:p w14:paraId="781902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724</w:t>
            </w:r>
          </w:p>
        </w:tc>
        <w:tc>
          <w:tcPr>
            <w:tcW w:w="1134" w:type="dxa"/>
          </w:tcPr>
          <w:p w14:paraId="2F1D43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128</w:t>
            </w:r>
          </w:p>
        </w:tc>
        <w:tc>
          <w:tcPr>
            <w:tcW w:w="1134" w:type="dxa"/>
          </w:tcPr>
          <w:p w14:paraId="5D47EB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99</w:t>
            </w:r>
          </w:p>
        </w:tc>
      </w:tr>
      <w:tr w14:paraId="5E4BB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2511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42C015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coco.xyz / referral</w:t>
            </w:r>
          </w:p>
        </w:tc>
        <w:tc>
          <w:tcPr>
            <w:tcW w:w="1134" w:type="dxa"/>
          </w:tcPr>
          <w:p w14:paraId="50DE2D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449</w:t>
            </w:r>
          </w:p>
        </w:tc>
        <w:tc>
          <w:tcPr>
            <w:tcW w:w="1134" w:type="dxa"/>
          </w:tcPr>
          <w:p w14:paraId="1CB607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w="1134" w:type="dxa"/>
          </w:tcPr>
          <w:p w14:paraId="0518AD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  <w:tr w14:paraId="08BB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E7F5B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vizzy_ugc_2026q2</w:t>
            </w:r>
          </w:p>
        </w:tc>
        <w:tc>
          <w:tcPr>
            <w:tcW w:w="2268" w:type="dxa"/>
          </w:tcPr>
          <w:p w14:paraId="348EF7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linkedin / paid</w:t>
            </w:r>
          </w:p>
        </w:tc>
        <w:tc>
          <w:tcPr>
            <w:tcW w:w="1134" w:type="dxa"/>
          </w:tcPr>
          <w:p w14:paraId="0E9361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386</w:t>
            </w:r>
          </w:p>
        </w:tc>
        <w:tc>
          <w:tcPr>
            <w:tcW w:w="1134" w:type="dxa"/>
          </w:tcPr>
          <w:p w14:paraId="687CFD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212</w:t>
            </w:r>
          </w:p>
        </w:tc>
        <w:tc>
          <w:tcPr>
            <w:tcW w:w="1134" w:type="dxa"/>
          </w:tcPr>
          <w:p w14:paraId="058D9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229</w:t>
            </w:r>
          </w:p>
        </w:tc>
      </w:tr>
      <w:tr w14:paraId="0C33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2016E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432E2D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weixin110.qq.com / referral</w:t>
            </w:r>
          </w:p>
        </w:tc>
        <w:tc>
          <w:tcPr>
            <w:tcW w:w="1134" w:type="dxa"/>
          </w:tcPr>
          <w:p w14:paraId="263486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350</w:t>
            </w:r>
          </w:p>
        </w:tc>
        <w:tc>
          <w:tcPr>
            <w:tcW w:w="1134" w:type="dxa"/>
          </w:tcPr>
          <w:p w14:paraId="51073A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208</w:t>
            </w:r>
          </w:p>
        </w:tc>
        <w:tc>
          <w:tcPr>
            <w:tcW w:w="1134" w:type="dxa"/>
          </w:tcPr>
          <w:p w14:paraId="0B04F3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209</w:t>
            </w:r>
          </w:p>
        </w:tc>
      </w:tr>
      <w:tr w14:paraId="6C87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7E57B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2F7EEC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youtube.com / referral</w:t>
            </w:r>
          </w:p>
        </w:tc>
        <w:tc>
          <w:tcPr>
            <w:tcW w:w="1134" w:type="dxa"/>
          </w:tcPr>
          <w:p w14:paraId="4906D1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317</w:t>
            </w:r>
          </w:p>
        </w:tc>
        <w:tc>
          <w:tcPr>
            <w:tcW w:w="1134" w:type="dxa"/>
          </w:tcPr>
          <w:p w14:paraId="3046F0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219</w:t>
            </w:r>
          </w:p>
        </w:tc>
        <w:tc>
          <w:tcPr>
            <w:tcW w:w="1134" w:type="dxa"/>
          </w:tcPr>
          <w:p w14:paraId="378897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207</w:t>
            </w:r>
          </w:p>
        </w:tc>
      </w:tr>
      <w:tr w14:paraId="00F1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FACAD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673AF3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open.work.weixin.qq.com / referral</w:t>
            </w:r>
          </w:p>
        </w:tc>
        <w:tc>
          <w:tcPr>
            <w:tcW w:w="1134" w:type="dxa"/>
          </w:tcPr>
          <w:p w14:paraId="19CA06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221</w:t>
            </w:r>
          </w:p>
        </w:tc>
        <w:tc>
          <w:tcPr>
            <w:tcW w:w="1134" w:type="dxa"/>
          </w:tcPr>
          <w:p w14:paraId="40BEBA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</w:tcPr>
          <w:p w14:paraId="7A4A31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4C20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3D054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49C477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z1dvt3.logto.app / referral</w:t>
            </w:r>
          </w:p>
        </w:tc>
        <w:tc>
          <w:tcPr>
            <w:tcW w:w="1134" w:type="dxa"/>
          </w:tcPr>
          <w:p w14:paraId="74F4D1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122</w:t>
            </w:r>
          </w:p>
        </w:tc>
        <w:tc>
          <w:tcPr>
            <w:tcW w:w="1134" w:type="dxa"/>
          </w:tcPr>
          <w:p w14:paraId="2CA3C3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</w:tcPr>
          <w:p w14:paraId="1CB360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04AC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C7534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09BDFA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checkout.stripe.com / referral</w:t>
            </w:r>
          </w:p>
        </w:tc>
        <w:tc>
          <w:tcPr>
            <w:tcW w:w="1134" w:type="dxa"/>
          </w:tcPr>
          <w:p w14:paraId="69B97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  <w:tc>
          <w:tcPr>
            <w:tcW w:w="1134" w:type="dxa"/>
          </w:tcPr>
          <w:p w14:paraId="7A5678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1134" w:type="dxa"/>
          </w:tcPr>
          <w:p w14:paraId="6E396D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054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4ED20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381598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t.co / referral</w:t>
            </w:r>
          </w:p>
        </w:tc>
        <w:tc>
          <w:tcPr>
            <w:tcW w:w="1134" w:type="dxa"/>
          </w:tcPr>
          <w:p w14:paraId="144029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106</w:t>
            </w:r>
          </w:p>
        </w:tc>
        <w:tc>
          <w:tcPr>
            <w:tcW w:w="1134" w:type="dxa"/>
          </w:tcPr>
          <w:p w14:paraId="2FACBE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81</w:t>
            </w:r>
          </w:p>
        </w:tc>
        <w:tc>
          <w:tcPr>
            <w:tcW w:w="1134" w:type="dxa"/>
          </w:tcPr>
          <w:p w14:paraId="1A673A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91</w:t>
            </w:r>
          </w:p>
        </w:tc>
      </w:tr>
      <w:tr w14:paraId="75341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152C6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6C86FA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docs.icoco.ai / referral</w:t>
            </w:r>
          </w:p>
        </w:tc>
        <w:tc>
          <w:tcPr>
            <w:tcW w:w="1134" w:type="dxa"/>
          </w:tcPr>
          <w:p w14:paraId="49F520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w="1134" w:type="dxa"/>
          </w:tcPr>
          <w:p w14:paraId="08E4DC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63983D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7A65D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F790A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0052E9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auth.coco.xyz / referral</w:t>
            </w:r>
          </w:p>
        </w:tc>
        <w:tc>
          <w:tcPr>
            <w:tcW w:w="1134" w:type="dxa"/>
          </w:tcPr>
          <w:p w14:paraId="42C95C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  <w:tc>
          <w:tcPr>
            <w:tcW w:w="1134" w:type="dxa"/>
          </w:tcPr>
          <w:p w14:paraId="10D520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134" w:type="dxa"/>
          </w:tcPr>
          <w:p w14:paraId="115775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371A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47537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7B6268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github.com / referral</w:t>
            </w:r>
          </w:p>
        </w:tc>
        <w:tc>
          <w:tcPr>
            <w:tcW w:w="1134" w:type="dxa"/>
          </w:tcPr>
          <w:p w14:paraId="75BCF5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w="1134" w:type="dxa"/>
          </w:tcPr>
          <w:p w14:paraId="7B56F8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</w:tcPr>
          <w:p w14:paraId="3A84AF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 w14:paraId="1CB7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3B800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03C7D5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docs.coco.xyz / referral</w:t>
            </w:r>
          </w:p>
        </w:tc>
        <w:tc>
          <w:tcPr>
            <w:tcW w:w="1134" w:type="dxa"/>
          </w:tcPr>
          <w:p w14:paraId="478D78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134" w:type="dxa"/>
          </w:tcPr>
          <w:p w14:paraId="6C531E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134" w:type="dxa"/>
          </w:tcPr>
          <w:p w14:paraId="334B8B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  <w:tr w14:paraId="6891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4061F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7B304C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security.wechat.com / referral</w:t>
            </w:r>
          </w:p>
        </w:tc>
        <w:tc>
          <w:tcPr>
            <w:tcW w:w="1134" w:type="dxa"/>
          </w:tcPr>
          <w:p w14:paraId="601C7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  <w:tc>
          <w:tcPr>
            <w:tcW w:w="1134" w:type="dxa"/>
          </w:tcPr>
          <w:p w14:paraId="239259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7443B5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 w14:paraId="731D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1439E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7A08A8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ntp.msn.cn / referral</w:t>
            </w:r>
          </w:p>
        </w:tc>
        <w:tc>
          <w:tcPr>
            <w:tcW w:w="1134" w:type="dxa"/>
          </w:tcPr>
          <w:p w14:paraId="20BEA6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w="1134" w:type="dxa"/>
          </w:tcPr>
          <w:p w14:paraId="47AAD5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749FC0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1B42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DB9E0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62C826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icoco.ai / referral</w:t>
            </w:r>
          </w:p>
        </w:tc>
        <w:tc>
          <w:tcPr>
            <w:tcW w:w="1134" w:type="dxa"/>
          </w:tcPr>
          <w:p w14:paraId="017727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44</w:t>
            </w:r>
          </w:p>
        </w:tc>
        <w:tc>
          <w:tcPr>
            <w:tcW w:w="1134" w:type="dxa"/>
          </w:tcPr>
          <w:p w14:paraId="68EC80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68D6C6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55789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04E72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77667E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my.feishu.cn / referral</w:t>
            </w:r>
          </w:p>
        </w:tc>
        <w:tc>
          <w:tcPr>
            <w:tcW w:w="1134" w:type="dxa"/>
          </w:tcPr>
          <w:p w14:paraId="58C20E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w="1134" w:type="dxa"/>
          </w:tcPr>
          <w:p w14:paraId="3E7302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35ECC0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55C7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1B89D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(referral)</w:t>
            </w:r>
          </w:p>
        </w:tc>
        <w:tc>
          <w:tcPr>
            <w:tcW w:w="2268" w:type="dxa"/>
          </w:tcPr>
          <w:p w14:paraId="5AF944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sigweb3labs.sg.larksuite.com / referral</w:t>
            </w:r>
          </w:p>
        </w:tc>
        <w:tc>
          <w:tcPr>
            <w:tcW w:w="1134" w:type="dxa"/>
          </w:tcPr>
          <w:p w14:paraId="1FEABE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w="1134" w:type="dxa"/>
          </w:tcPr>
          <w:p w14:paraId="3D8EB2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6CD9E6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16E8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17E7F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(organic)</w:t>
            </w:r>
          </w:p>
        </w:tc>
        <w:tc>
          <w:tcPr>
            <w:tcW w:w="2268" w:type="dxa"/>
          </w:tcPr>
          <w:p w14:paraId="21BD6B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baidu / organic</w:t>
            </w:r>
          </w:p>
        </w:tc>
        <w:tc>
          <w:tcPr>
            <w:tcW w:w="1134" w:type="dxa"/>
          </w:tcPr>
          <w:p w14:paraId="150A4D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134" w:type="dxa"/>
          </w:tcPr>
          <w:p w14:paraId="47B9F5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134" w:type="dxa"/>
          </w:tcPr>
          <w:p w14:paraId="3E9FAF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</w:tbl>
    <w:p w14:paraId="1DF40B38"/>
    <w:p w14:paraId="0D0E683D">
      <w:r>
        <w:br w:type="page"/>
      </w:r>
    </w:p>
    <w:p w14:paraId="62DBD543">
      <w:pPr>
        <w:pStyle w:val="3"/>
      </w:pPr>
      <w:r>
        <w:rPr>
          <w:rFonts w:ascii="微软雅黑" w:hAnsi="微软雅黑" w:eastAsia="微软雅黑"/>
        </w:rPr>
        <w:t>七、核心结论</w:t>
      </w:r>
    </w:p>
    <w:p w14:paraId="3B5D1ADF">
      <w:pPr>
        <w:spacing w:after="120"/>
      </w:pPr>
      <w:r>
        <w:rPr>
          <w:rFonts w:ascii="微软雅黑" w:hAnsi="微软雅黑" w:eastAsia="微软雅黑"/>
          <w:b/>
          <w:sz w:val="22"/>
        </w:rPr>
        <w:t>1. Steve Nouri帖子的真实影响窗口约为7天（6/1-6/7）</w:t>
      </w:r>
    </w:p>
    <w:p w14:paraId="7B63AAD2">
      <w:pPr>
        <w:pStyle w:val="16"/>
        <w:spacing w:after="60"/>
      </w:pPr>
      <w:r>
        <w:rPr>
          <w:rFonts w:ascii="微软雅黑" w:hAnsi="微软雅黑"/>
          <w:sz w:val="20"/>
        </w:rPr>
        <w:t>POST期（6/1-6/7）LinkedIn贡献约 244 个sessions，占该期 first_visit 的 19.4%</w:t>
      </w:r>
    </w:p>
    <w:p w14:paraId="3C9F54F7">
      <w:pPr>
        <w:pStyle w:val="16"/>
        <w:spacing w:after="60"/>
      </w:pPr>
      <w:r>
        <w:rPr>
          <w:rFonts w:ascii="微软雅黑" w:hAnsi="微软雅黑"/>
          <w:sz w:val="20"/>
        </w:rPr>
        <w:t>LinkedIn流量集中在前48小时爆发，第3天起快速衰减</w:t>
      </w:r>
    </w:p>
    <w:p w14:paraId="52C1FC8A">
      <w:pPr>
        <w:pStyle w:val="16"/>
        <w:spacing w:after="60"/>
      </w:pPr>
      <w:r>
        <w:rPr>
          <w:rFonts w:ascii="微软雅黑" w:hAnsi="微软雅黑"/>
          <w:sz w:val="20"/>
        </w:rPr>
        <w:t>DECAY期（6/8-6/14）LinkedIn first_visit仅 33 次，相比POST期下降 84%，已回落至基线水平</w:t>
      </w:r>
    </w:p>
    <w:p w14:paraId="4563FD26"/>
    <w:p w14:paraId="36D05BD0">
      <w:pPr>
        <w:spacing w:after="120"/>
      </w:pPr>
      <w:r>
        <w:rPr>
          <w:rFonts w:ascii="微软雅黑" w:hAnsi="微软雅黑" w:eastAsia="微软雅黑"/>
          <w:b/>
          <w:color w:val="CC0000"/>
          <w:sz w:val="22"/>
        </w:rPr>
        <w:t>2. DECAY期（6/8-6/14）</w:t>
      </w:r>
    </w:p>
    <w:p w14:paraId="7D50A978">
      <w:pPr>
        <w:pStyle w:val="16"/>
        <w:spacing w:after="60"/>
      </w:pPr>
      <w:r>
        <w:rPr>
          <w:rFonts w:ascii="微软雅黑" w:hAnsi="微软雅黑"/>
          <w:sz w:val="20"/>
        </w:rPr>
        <w:t>DECAY期 sign_up_complete 原始值 = 185，但其中 75 次（40.5%）来自 coco.xyz/referral 自引荐——是跨域tracking配置异常（auth redirect回环）导致的重复计数</w:t>
      </w:r>
    </w:p>
    <w:p w14:paraId="4799C28B">
      <w:pPr>
        <w:pStyle w:val="16"/>
        <w:spacing w:after="60"/>
      </w:pPr>
      <w:r>
        <w:rPr>
          <w:rFonts w:ascii="微软雅黑" w:hAnsi="微软雅黑"/>
          <w:sz w:val="20"/>
        </w:rPr>
        <w:t>剔除自引荐后，DECAY期真实 sign_up = 110，低于PRE期的 142 和 POST期的 176，呈正常衰减趋势</w:t>
      </w:r>
    </w:p>
    <w:p w14:paraId="53E7CC81">
      <w:pPr>
        <w:pStyle w:val="16"/>
        <w:spacing w:after="60"/>
      </w:pPr>
      <w:r>
        <w:rPr>
          <w:rFonts w:ascii="微软雅黑" w:hAnsi="微软雅黑"/>
          <w:sz w:val="20"/>
        </w:rPr>
        <w:t>DECAY期 sign_up_complete 中 LinkedIn/paid 来源 = 0 次，进一步确认帖子效果已消退</w:t>
      </w:r>
    </w:p>
    <w:p w14:paraId="75FBC6C3"/>
    <w:p w14:paraId="7CE583B5">
      <w:pPr>
        <w:spacing w:after="120"/>
      </w:pPr>
      <w:r>
        <w:rPr>
          <w:rFonts w:ascii="微软雅黑" w:hAnsi="微软雅黑" w:eastAsia="微软雅黑"/>
          <w:b/>
          <w:sz w:val="22"/>
        </w:rPr>
        <w:t>3. 所有深层转化事件一致确认衰减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1134"/>
        <w:gridCol w:w="1134"/>
        <w:gridCol w:w="1134"/>
        <w:gridCol w:w="1134"/>
        <w:gridCol w:w="1134"/>
      </w:tblGrid>
      <w:tr w14:paraId="752D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F5496"/>
          </w:tcPr>
          <w:p w14:paraId="6F890C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转化事件</w:t>
            </w:r>
          </w:p>
        </w:tc>
        <w:tc>
          <w:tcPr>
            <w:tcW w:w="1134" w:type="dxa"/>
            <w:shd w:val="clear" w:color="auto" w:fill="2F5496"/>
          </w:tcPr>
          <w:p w14:paraId="0CE906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PRE (5/25-5/31)</w:t>
            </w:r>
          </w:p>
        </w:tc>
        <w:tc>
          <w:tcPr>
            <w:tcW w:w="1134" w:type="dxa"/>
            <w:shd w:val="clear" w:color="auto" w:fill="2F5496"/>
          </w:tcPr>
          <w:p w14:paraId="29F5F3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POST (6/1-6/7)</w:t>
            </w:r>
          </w:p>
        </w:tc>
        <w:tc>
          <w:tcPr>
            <w:tcW w:w="1134" w:type="dxa"/>
            <w:shd w:val="clear" w:color="auto" w:fill="2F5496"/>
          </w:tcPr>
          <w:p w14:paraId="0606BC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POST vs PRE</w:t>
            </w:r>
          </w:p>
        </w:tc>
        <w:tc>
          <w:tcPr>
            <w:tcW w:w="1134" w:type="dxa"/>
            <w:shd w:val="clear" w:color="auto" w:fill="2F5496"/>
          </w:tcPr>
          <w:p w14:paraId="31CA11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DECAY (6/8-6/14)</w:t>
            </w:r>
          </w:p>
        </w:tc>
        <w:tc>
          <w:tcPr>
            <w:tcW w:w="1134" w:type="dxa"/>
            <w:shd w:val="clear" w:color="auto" w:fill="2F5496"/>
          </w:tcPr>
          <w:p w14:paraId="66CFD2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DECAY vs PRE</w:t>
            </w:r>
          </w:p>
        </w:tc>
        <w:tc>
          <w:tcPr>
            <w:tcW w:w="1134" w:type="dxa"/>
            <w:shd w:val="clear" w:color="auto" w:fill="2F5496"/>
          </w:tcPr>
          <w:p w14:paraId="268ECD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趋势判定</w:t>
            </w:r>
          </w:p>
        </w:tc>
      </w:tr>
      <w:tr w14:paraId="4A8E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ADE3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sign_up（去除自引流）</w:t>
            </w:r>
          </w:p>
        </w:tc>
        <w:tc>
          <w:tcPr>
            <w:tcW w:w="1134" w:type="dxa"/>
          </w:tcPr>
          <w:p w14:paraId="0B1100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142</w:t>
            </w:r>
          </w:p>
        </w:tc>
        <w:tc>
          <w:tcPr>
            <w:tcW w:w="1134" w:type="dxa"/>
          </w:tcPr>
          <w:p w14:paraId="7529EE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176</w:t>
            </w:r>
          </w:p>
        </w:tc>
        <w:tc>
          <w:tcPr>
            <w:tcW w:w="1134" w:type="dxa"/>
          </w:tcPr>
          <w:p w14:paraId="035A72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+24%</w:t>
            </w:r>
          </w:p>
        </w:tc>
        <w:tc>
          <w:tcPr>
            <w:tcW w:w="1134" w:type="dxa"/>
          </w:tcPr>
          <w:p w14:paraId="776D07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w="1134" w:type="dxa"/>
          </w:tcPr>
          <w:p w14:paraId="3C3E7F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-23%</w:t>
            </w:r>
          </w:p>
        </w:tc>
        <w:tc>
          <w:tcPr>
            <w:tcW w:w="1134" w:type="dxa"/>
          </w:tcPr>
          <w:p w14:paraId="0B0378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6972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BD86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begin_checkout</w:t>
            </w:r>
          </w:p>
        </w:tc>
        <w:tc>
          <w:tcPr>
            <w:tcW w:w="1134" w:type="dxa"/>
          </w:tcPr>
          <w:p w14:paraId="30AD2D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w="1134" w:type="dxa"/>
          </w:tcPr>
          <w:p w14:paraId="18EEE8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1134" w:type="dxa"/>
          </w:tcPr>
          <w:p w14:paraId="651430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+73%</w:t>
            </w:r>
          </w:p>
        </w:tc>
        <w:tc>
          <w:tcPr>
            <w:tcW w:w="1134" w:type="dxa"/>
          </w:tcPr>
          <w:p w14:paraId="6C20A8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w="1134" w:type="dxa"/>
          </w:tcPr>
          <w:p w14:paraId="1B826C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+43%</w:t>
            </w:r>
          </w:p>
        </w:tc>
        <w:tc>
          <w:tcPr>
            <w:tcW w:w="1134" w:type="dxa"/>
          </w:tcPr>
          <w:p w14:paraId="0BD54E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异常偏高</w:t>
            </w:r>
          </w:p>
        </w:tc>
      </w:tr>
      <w:tr w14:paraId="3ECB6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74E5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first_bot_created</w:t>
            </w:r>
          </w:p>
        </w:tc>
        <w:tc>
          <w:tcPr>
            <w:tcW w:w="1134" w:type="dxa"/>
          </w:tcPr>
          <w:p w14:paraId="38CD6F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1134" w:type="dxa"/>
          </w:tcPr>
          <w:p w14:paraId="529AF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134" w:type="dxa"/>
          </w:tcPr>
          <w:p w14:paraId="64264A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+139%</w:t>
            </w:r>
          </w:p>
        </w:tc>
        <w:tc>
          <w:tcPr>
            <w:tcW w:w="1134" w:type="dxa"/>
          </w:tcPr>
          <w:p w14:paraId="36A91B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3AE04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-52%</w:t>
            </w:r>
          </w:p>
        </w:tc>
        <w:tc>
          <w:tcPr>
            <w:tcW w:w="1134" w:type="dxa"/>
          </w:tcPr>
          <w:p w14:paraId="78AA30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592E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549B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wallet_pay_initiated</w:t>
            </w:r>
          </w:p>
        </w:tc>
        <w:tc>
          <w:tcPr>
            <w:tcW w:w="1134" w:type="dxa"/>
          </w:tcPr>
          <w:p w14:paraId="5F0F5E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316D09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w="1134" w:type="dxa"/>
          </w:tcPr>
          <w:p w14:paraId="3EBC36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+330%</w:t>
            </w:r>
          </w:p>
        </w:tc>
        <w:tc>
          <w:tcPr>
            <w:tcW w:w="1134" w:type="dxa"/>
          </w:tcPr>
          <w:p w14:paraId="230BD4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134" w:type="dxa"/>
          </w:tcPr>
          <w:p w14:paraId="6D4D44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+70%</w:t>
            </w:r>
          </w:p>
        </w:tc>
        <w:tc>
          <w:tcPr>
            <w:tcW w:w="1134" w:type="dxa"/>
          </w:tcPr>
          <w:p w14:paraId="33188A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异常偏高</w:t>
            </w:r>
          </w:p>
        </w:tc>
      </w:tr>
      <w:tr w14:paraId="362B7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BE5F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wallet_pay_succeeded</w:t>
            </w:r>
          </w:p>
        </w:tc>
        <w:tc>
          <w:tcPr>
            <w:tcW w:w="1134" w:type="dxa"/>
          </w:tcPr>
          <w:p w14:paraId="6FD682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3AC687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292084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+300%</w:t>
            </w:r>
          </w:p>
        </w:tc>
        <w:tc>
          <w:tcPr>
            <w:tcW w:w="1134" w:type="dxa"/>
          </w:tcPr>
          <w:p w14:paraId="127CE4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7EEBDB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-100%</w:t>
            </w:r>
          </w:p>
        </w:tc>
        <w:tc>
          <w:tcPr>
            <w:tcW w:w="1134" w:type="dxa"/>
          </w:tcPr>
          <w:p w14:paraId="0B836A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0676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B8B2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select_plan</w:t>
            </w:r>
          </w:p>
        </w:tc>
        <w:tc>
          <w:tcPr>
            <w:tcW w:w="1134" w:type="dxa"/>
          </w:tcPr>
          <w:p w14:paraId="4F89B0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106</w:t>
            </w:r>
          </w:p>
        </w:tc>
        <w:tc>
          <w:tcPr>
            <w:tcW w:w="1134" w:type="dxa"/>
          </w:tcPr>
          <w:p w14:paraId="0DFAB7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134</w:t>
            </w:r>
          </w:p>
        </w:tc>
        <w:tc>
          <w:tcPr>
            <w:tcW w:w="1134" w:type="dxa"/>
          </w:tcPr>
          <w:p w14:paraId="4520AB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+26%</w:t>
            </w:r>
          </w:p>
        </w:tc>
        <w:tc>
          <w:tcPr>
            <w:tcW w:w="1134" w:type="dxa"/>
          </w:tcPr>
          <w:p w14:paraId="1C9D00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1134" w:type="dxa"/>
          </w:tcPr>
          <w:p w14:paraId="7E9C8B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-20%</w:t>
            </w:r>
          </w:p>
        </w:tc>
        <w:tc>
          <w:tcPr>
            <w:tcW w:w="1134" w:type="dxa"/>
          </w:tcPr>
          <w:p w14:paraId="042334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  <w:tr w14:paraId="6426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30E0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view_pricing</w:t>
            </w:r>
          </w:p>
        </w:tc>
        <w:tc>
          <w:tcPr>
            <w:tcW w:w="1134" w:type="dxa"/>
          </w:tcPr>
          <w:p w14:paraId="3993D3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87</w:t>
            </w:r>
          </w:p>
        </w:tc>
        <w:tc>
          <w:tcPr>
            <w:tcW w:w="1134" w:type="dxa"/>
          </w:tcPr>
          <w:p w14:paraId="062FD8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w="1134" w:type="dxa"/>
          </w:tcPr>
          <w:p w14:paraId="2A1C34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+7%</w:t>
            </w:r>
          </w:p>
        </w:tc>
        <w:tc>
          <w:tcPr>
            <w:tcW w:w="1134" w:type="dxa"/>
          </w:tcPr>
          <w:p w14:paraId="6E6F34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w="1134" w:type="dxa"/>
          </w:tcPr>
          <w:p w14:paraId="381C05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-38%</w:t>
            </w:r>
          </w:p>
        </w:tc>
        <w:tc>
          <w:tcPr>
            <w:tcW w:w="1134" w:type="dxa"/>
          </w:tcPr>
          <w:p w14:paraId="4D6EF9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正常衰减</w:t>
            </w:r>
          </w:p>
        </w:tc>
      </w:tr>
    </w:tbl>
    <w:p w14:paraId="57429FCF">
      <w:pPr>
        <w:spacing w:after="120"/>
      </w:pP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146975"/>
    <w:rsid w:val="616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893</Words>
  <Characters>2802</Characters>
  <Lines>0</Lines>
  <Paragraphs>0</Paragraphs>
  <TotalTime>4</TotalTime>
  <ScaleCrop>false</ScaleCrop>
  <LinksUpToDate>false</LinksUpToDate>
  <CharactersWithSpaces>2919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话闲凉</cp:lastModifiedBy>
  <dcterms:modified xsi:type="dcterms:W3CDTF">2026-06-22T09:52:23Z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eyJoZGlkIjoiMmQxMDEwMzFhMmM3MzEwOGY2MDRhYmMyYjc3MTJjZGEiLCJ1c2VySWQiOiI2MzIyNDY2NjAifQ==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F9445DF936E84DE195A16F83CCF70AC3_12</vt:lpwstr>
  </property>
</Properties>
</file>